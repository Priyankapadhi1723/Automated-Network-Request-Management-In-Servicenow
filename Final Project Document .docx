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EF89" w14:textId="77777777" w:rsidR="00EB5EBC" w:rsidRDefault="00EB5EBC">
      <w:pPr>
        <w:ind w:right="1260"/>
        <w:rPr>
          <w:b/>
          <w:bCs/>
          <w:color w:val="2E5395"/>
          <w:sz w:val="38"/>
          <w:szCs w:val="38"/>
          <w:lang w:val="en-US"/>
        </w:rPr>
      </w:pPr>
    </w:p>
    <w:p w14:paraId="66421E34" w14:textId="77777777" w:rsidR="00EB5EBC" w:rsidRDefault="00EB5EBC">
      <w:pPr>
        <w:ind w:right="1260"/>
        <w:rPr>
          <w:b/>
          <w:bCs/>
          <w:color w:val="2E5395"/>
          <w:sz w:val="38"/>
          <w:szCs w:val="38"/>
        </w:rPr>
      </w:pPr>
    </w:p>
    <w:p w14:paraId="118D9D04" w14:textId="77777777" w:rsidR="00EB5EBC" w:rsidRDefault="00EB5EBC">
      <w:pPr>
        <w:ind w:right="1260"/>
        <w:rPr>
          <w:b/>
          <w:bCs/>
          <w:color w:val="2E5395"/>
          <w:sz w:val="38"/>
          <w:szCs w:val="38"/>
        </w:rPr>
      </w:pPr>
    </w:p>
    <w:p w14:paraId="00CD5A0E" w14:textId="77777777" w:rsidR="00EB5EBC" w:rsidRDefault="00EB5EBC">
      <w:pPr>
        <w:ind w:right="1260"/>
        <w:rPr>
          <w:b/>
          <w:bCs/>
          <w:color w:val="2E5395"/>
          <w:sz w:val="38"/>
          <w:szCs w:val="38"/>
        </w:rPr>
      </w:pPr>
    </w:p>
    <w:p w14:paraId="61047605" w14:textId="77777777" w:rsidR="00EB5EBC" w:rsidRDefault="00EB5EBC">
      <w:pPr>
        <w:ind w:right="1260"/>
        <w:rPr>
          <w:b/>
          <w:bCs/>
          <w:color w:val="2E5395"/>
          <w:sz w:val="38"/>
          <w:szCs w:val="38"/>
        </w:rPr>
      </w:pPr>
    </w:p>
    <w:p w14:paraId="03307ABC" w14:textId="77777777" w:rsidR="00EB5EBC" w:rsidRDefault="00EB5EBC">
      <w:pPr>
        <w:ind w:right="1260"/>
        <w:rPr>
          <w:b/>
          <w:bCs/>
          <w:color w:val="2E5395"/>
          <w:sz w:val="38"/>
          <w:szCs w:val="38"/>
        </w:rPr>
      </w:pPr>
    </w:p>
    <w:p w14:paraId="75E11FDD" w14:textId="77777777" w:rsidR="00EB5EBC" w:rsidRDefault="00EB5EBC">
      <w:pPr>
        <w:ind w:right="1260"/>
        <w:rPr>
          <w:b/>
          <w:bCs/>
          <w:color w:val="2E5395"/>
          <w:sz w:val="38"/>
          <w:szCs w:val="38"/>
        </w:rPr>
      </w:pPr>
    </w:p>
    <w:p w14:paraId="58904983" w14:textId="77777777" w:rsidR="00EB5EBC" w:rsidRDefault="00EB5EBC">
      <w:pPr>
        <w:ind w:right="1260"/>
        <w:rPr>
          <w:b/>
          <w:bCs/>
          <w:color w:val="2E5395"/>
          <w:sz w:val="38"/>
          <w:szCs w:val="38"/>
        </w:rPr>
      </w:pPr>
    </w:p>
    <w:p w14:paraId="32610A78" w14:textId="77777777" w:rsidR="00EB5EBC" w:rsidRDefault="00EB5EBC">
      <w:pPr>
        <w:ind w:right="1260"/>
        <w:rPr>
          <w:b/>
          <w:bCs/>
          <w:color w:val="2E5395"/>
          <w:sz w:val="38"/>
          <w:szCs w:val="38"/>
        </w:rPr>
      </w:pPr>
    </w:p>
    <w:p w14:paraId="4FDB7C4D" w14:textId="77777777" w:rsidR="00EB5EBC" w:rsidRDefault="00EB5EBC">
      <w:pPr>
        <w:ind w:right="1260"/>
        <w:rPr>
          <w:b/>
          <w:bCs/>
          <w:color w:val="2E5395"/>
          <w:sz w:val="38"/>
          <w:szCs w:val="38"/>
        </w:rPr>
      </w:pPr>
    </w:p>
    <w:p w14:paraId="323C8697" w14:textId="77777777" w:rsidR="00EB5EBC" w:rsidRDefault="00EB5EBC">
      <w:pPr>
        <w:ind w:right="1260"/>
        <w:rPr>
          <w:b/>
          <w:bCs/>
          <w:color w:val="2E5395"/>
          <w:sz w:val="38"/>
          <w:szCs w:val="38"/>
        </w:rPr>
      </w:pPr>
    </w:p>
    <w:p w14:paraId="570428EB" w14:textId="77777777" w:rsidR="00EB5EBC" w:rsidRDefault="00EB5EBC">
      <w:pPr>
        <w:ind w:right="1260"/>
        <w:rPr>
          <w:b/>
          <w:bCs/>
          <w:color w:val="2E5395"/>
          <w:sz w:val="38"/>
          <w:szCs w:val="38"/>
        </w:rPr>
      </w:pPr>
    </w:p>
    <w:p w14:paraId="55A2A5F2" w14:textId="77777777" w:rsidR="00EB5EBC" w:rsidRDefault="00EB5EBC">
      <w:pPr>
        <w:ind w:right="1260"/>
        <w:rPr>
          <w:b/>
          <w:bCs/>
          <w:color w:val="2E5395"/>
          <w:sz w:val="38"/>
          <w:szCs w:val="38"/>
        </w:rPr>
      </w:pPr>
    </w:p>
    <w:p w14:paraId="5BC5284D" w14:textId="77777777" w:rsidR="00EB5EBC" w:rsidRDefault="00EB5EBC">
      <w:pPr>
        <w:ind w:right="1260"/>
        <w:rPr>
          <w:b/>
          <w:bCs/>
          <w:color w:val="2E5395"/>
          <w:sz w:val="38"/>
          <w:szCs w:val="38"/>
        </w:rPr>
      </w:pPr>
    </w:p>
    <w:p w14:paraId="35A807B0" w14:textId="77777777" w:rsidR="00EB5EBC" w:rsidRDefault="00DD74E0">
      <w:pPr>
        <w:ind w:right="1260"/>
        <w:rPr>
          <w:b/>
          <w:bCs/>
          <w:color w:val="2E5395"/>
          <w:sz w:val="36"/>
          <w:szCs w:val="36"/>
        </w:rPr>
      </w:pPr>
      <w:r>
        <w:rPr>
          <w:b/>
          <w:bCs/>
          <w:color w:val="2E5395"/>
          <w:sz w:val="38"/>
          <w:szCs w:val="38"/>
        </w:rPr>
        <w:t xml:space="preserve">                            Project Title </w:t>
      </w:r>
    </w:p>
    <w:p w14:paraId="0A3BAC21" w14:textId="77777777" w:rsidR="00EB5EBC" w:rsidRDefault="00DD74E0">
      <w:pPr>
        <w:spacing w:line="348" w:lineRule="auto"/>
        <w:jc w:val="center"/>
        <w:rPr>
          <w:b/>
          <w:bCs/>
          <w:color w:val="735300"/>
          <w:sz w:val="32"/>
          <w:szCs w:val="32"/>
        </w:rPr>
      </w:pPr>
      <w:r>
        <w:rPr>
          <w:color w:val="735300"/>
          <w:sz w:val="48"/>
          <w:szCs w:val="48"/>
        </w:rPr>
        <w:t xml:space="preserve"> </w:t>
      </w:r>
      <w:r>
        <w:rPr>
          <w:b/>
          <w:bCs/>
          <w:color w:val="735300"/>
          <w:sz w:val="32"/>
          <w:szCs w:val="32"/>
        </w:rPr>
        <w:t>Automated Network Request Management in ServiceNow</w:t>
      </w:r>
    </w:p>
    <w:p w14:paraId="2E472284" w14:textId="77777777" w:rsidR="00EB5EBC" w:rsidRDefault="00EB5EBC"/>
    <w:p w14:paraId="7A03E217" w14:textId="7486FF45" w:rsidR="00EB5EBC" w:rsidRDefault="00DD74E0">
      <w:pPr>
        <w:rPr>
          <w:sz w:val="24"/>
          <w:szCs w:val="24"/>
          <w:lang w:val="en-US"/>
        </w:rPr>
      </w:pPr>
      <w:r>
        <w:rPr>
          <w:b/>
          <w:bCs/>
          <w:sz w:val="28"/>
          <w:szCs w:val="28"/>
        </w:rPr>
        <w:t>Name</w:t>
      </w:r>
      <w:r>
        <w:t xml:space="preserve"> : </w:t>
      </w:r>
      <w:r w:rsidR="003B794F">
        <w:rPr>
          <w:sz w:val="24"/>
          <w:szCs w:val="24"/>
          <w:lang w:val="en-US"/>
        </w:rPr>
        <w:t>Priyanka Padhi</w:t>
      </w:r>
    </w:p>
    <w:p w14:paraId="020578C8" w14:textId="77777777" w:rsidR="00EB5EBC" w:rsidRDefault="00DD74E0">
      <w:pPr>
        <w:rPr>
          <w:sz w:val="24"/>
          <w:szCs w:val="24"/>
        </w:rPr>
      </w:pPr>
      <w:r>
        <w:rPr>
          <w:b/>
          <w:bCs/>
          <w:sz w:val="26"/>
          <w:szCs w:val="26"/>
        </w:rPr>
        <w:t>College</w:t>
      </w:r>
      <w:r>
        <w:t xml:space="preserve"> : </w:t>
      </w:r>
      <w:r>
        <w:rPr>
          <w:sz w:val="24"/>
          <w:szCs w:val="24"/>
        </w:rPr>
        <w:t>Aditya Institute of Technology and Management</w:t>
      </w:r>
    </w:p>
    <w:p w14:paraId="26F73DD7" w14:textId="6CABD24F" w:rsidR="00EB5EBC" w:rsidRDefault="00DD74E0">
      <w:r>
        <w:rPr>
          <w:b/>
          <w:bCs/>
          <w:sz w:val="28"/>
          <w:szCs w:val="28"/>
        </w:rPr>
        <w:t xml:space="preserve">Email </w:t>
      </w:r>
      <w:r>
        <w:t xml:space="preserve">: </w:t>
      </w:r>
      <w:hyperlink r:id="rId7" w:history="1">
        <w:r w:rsidR="003B794F" w:rsidRPr="005B53B0">
          <w:rPr>
            <w:rStyle w:val="Hyperlink"/>
          </w:rPr>
          <w:t>23a51a</w:t>
        </w:r>
        <w:r w:rsidR="003B794F" w:rsidRPr="005B53B0">
          <w:rPr>
            <w:rStyle w:val="Hyperlink"/>
            <w:lang w:val="en-US"/>
          </w:rPr>
          <w:t>42A0</w:t>
        </w:r>
        <w:r w:rsidR="003B794F" w:rsidRPr="005B53B0">
          <w:rPr>
            <w:rStyle w:val="Hyperlink"/>
          </w:rPr>
          <w:t>@adityatekkali.edu.in</w:t>
        </w:r>
      </w:hyperlink>
    </w:p>
    <w:p w14:paraId="760C28E3" w14:textId="77777777" w:rsidR="00EB5EBC" w:rsidRDefault="00EB5EBC">
      <w:pPr>
        <w:pStyle w:val="Heading1"/>
        <w:keepNext w:val="0"/>
        <w:keepLines w:val="0"/>
        <w:spacing w:before="480"/>
        <w:rPr>
          <w:b/>
          <w:bCs/>
          <w:color w:val="2E5395"/>
          <w:sz w:val="46"/>
          <w:szCs w:val="46"/>
        </w:rPr>
      </w:pPr>
      <w:bookmarkStart w:id="0" w:name="_w432laixly50" w:colFirst="0" w:colLast="0"/>
      <w:bookmarkEnd w:id="0"/>
    </w:p>
    <w:p w14:paraId="4B897DC2" w14:textId="77777777" w:rsidR="00EB5EBC" w:rsidRDefault="00EB5EBC">
      <w:pPr>
        <w:pStyle w:val="Heading1"/>
        <w:keepNext w:val="0"/>
        <w:keepLines w:val="0"/>
        <w:spacing w:before="480"/>
        <w:rPr>
          <w:b/>
          <w:bCs/>
          <w:color w:val="2E5395"/>
          <w:sz w:val="46"/>
          <w:szCs w:val="46"/>
        </w:rPr>
      </w:pPr>
      <w:bookmarkStart w:id="1" w:name="_t75n9imkdgfn" w:colFirst="0" w:colLast="0"/>
      <w:bookmarkEnd w:id="1"/>
    </w:p>
    <w:p w14:paraId="74AA4787" w14:textId="77777777" w:rsidR="00EB5EBC" w:rsidRDefault="00EB5EBC">
      <w:pPr>
        <w:pStyle w:val="Heading1"/>
        <w:keepNext w:val="0"/>
        <w:keepLines w:val="0"/>
        <w:spacing w:before="480"/>
        <w:rPr>
          <w:b/>
          <w:bCs/>
          <w:color w:val="2E5395"/>
          <w:sz w:val="46"/>
          <w:szCs w:val="46"/>
        </w:rPr>
      </w:pPr>
      <w:bookmarkStart w:id="2" w:name="_d5ziew391mm7" w:colFirst="0" w:colLast="0"/>
      <w:bookmarkEnd w:id="2"/>
    </w:p>
    <w:p w14:paraId="4386EDE5" w14:textId="77777777" w:rsidR="00EB5EBC" w:rsidRDefault="00EB5EBC"/>
    <w:p w14:paraId="2A613ABE" w14:textId="77777777" w:rsidR="00EB5EBC" w:rsidRDefault="00EB5EBC"/>
    <w:p w14:paraId="6F17489D" w14:textId="77777777" w:rsidR="00EB5EBC" w:rsidRDefault="00EB5EBC"/>
    <w:p w14:paraId="6B4994B6" w14:textId="77777777" w:rsidR="00EB5EBC" w:rsidRDefault="00DD74E0">
      <w:pPr>
        <w:spacing w:line="309" w:lineRule="auto"/>
        <w:jc w:val="center"/>
        <w:rPr>
          <w:b/>
          <w:bCs/>
          <w:sz w:val="32"/>
          <w:szCs w:val="32"/>
        </w:rPr>
      </w:pPr>
      <w:r>
        <w:rPr>
          <w:b/>
          <w:bCs/>
          <w:sz w:val="32"/>
          <w:szCs w:val="32"/>
        </w:rPr>
        <w:lastRenderedPageBreak/>
        <w:t>Project Report</w:t>
      </w:r>
    </w:p>
    <w:p w14:paraId="00DAF6B1" w14:textId="77777777" w:rsidR="00EB5EBC" w:rsidRDefault="00DD74E0">
      <w:r>
        <w:t xml:space="preserve"> </w:t>
      </w:r>
    </w:p>
    <w:tbl>
      <w:tblPr>
        <w:tblStyle w:val="Style10"/>
        <w:tblW w:w="902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541"/>
        <w:gridCol w:w="4483"/>
      </w:tblGrid>
      <w:tr w:rsidR="00EB5EBC" w14:paraId="6246DF81" w14:textId="77777777">
        <w:trPr>
          <w:trHeight w:val="555"/>
        </w:trPr>
        <w:tc>
          <w:tcPr>
            <w:tcW w:w="4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69F6B" w14:textId="77777777" w:rsidR="00EB5EBC" w:rsidRDefault="00DD74E0">
            <w:pPr>
              <w:spacing w:line="288" w:lineRule="auto"/>
              <w:rPr>
                <w:b/>
                <w:bCs/>
                <w:sz w:val="28"/>
                <w:szCs w:val="28"/>
              </w:rPr>
            </w:pPr>
            <w:r>
              <w:rPr>
                <w:b/>
                <w:bCs/>
                <w:sz w:val="28"/>
                <w:szCs w:val="28"/>
              </w:rPr>
              <w:t>Date</w:t>
            </w:r>
          </w:p>
        </w:tc>
        <w:tc>
          <w:tcPr>
            <w:tcW w:w="4483"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98EB1C7" w14:textId="77777777" w:rsidR="00EB5EBC" w:rsidRDefault="00DD74E0">
            <w:pPr>
              <w:rPr>
                <w:lang w:val="en-US"/>
              </w:rPr>
            </w:pPr>
            <w:r>
              <w:rPr>
                <w:b/>
                <w:bCs/>
                <w:sz w:val="28"/>
                <w:szCs w:val="28"/>
              </w:rPr>
              <w:t xml:space="preserve"> </w:t>
            </w:r>
            <w:r>
              <w:rPr>
                <w:b/>
                <w:bCs/>
                <w:sz w:val="28"/>
                <w:szCs w:val="28"/>
                <w:lang w:val="en-US"/>
              </w:rPr>
              <w:t>28/06/2026</w:t>
            </w:r>
          </w:p>
        </w:tc>
      </w:tr>
      <w:tr w:rsidR="00EB5EBC" w14:paraId="3B4583EB" w14:textId="77777777">
        <w:trPr>
          <w:trHeight w:val="555"/>
        </w:trPr>
        <w:tc>
          <w:tcPr>
            <w:tcW w:w="4541"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3F94B41" w14:textId="77777777" w:rsidR="00EB5EBC" w:rsidRDefault="00DD74E0">
            <w:pPr>
              <w:spacing w:line="288" w:lineRule="auto"/>
              <w:rPr>
                <w:b/>
                <w:bCs/>
                <w:sz w:val="28"/>
                <w:szCs w:val="28"/>
              </w:rPr>
            </w:pPr>
            <w:r>
              <w:rPr>
                <w:b/>
                <w:bCs/>
                <w:sz w:val="28"/>
                <w:szCs w:val="28"/>
              </w:rPr>
              <w:t>Project Name</w:t>
            </w:r>
          </w:p>
        </w:tc>
        <w:tc>
          <w:tcPr>
            <w:tcW w:w="4483" w:type="dxa"/>
            <w:tcBorders>
              <w:top w:val="nil"/>
              <w:left w:val="nil"/>
              <w:bottom w:val="single" w:sz="4" w:space="0" w:color="000000"/>
              <w:right w:val="single" w:sz="4" w:space="0" w:color="000000"/>
            </w:tcBorders>
            <w:tcMar>
              <w:top w:w="100" w:type="dxa"/>
              <w:left w:w="100" w:type="dxa"/>
              <w:bottom w:w="100" w:type="dxa"/>
              <w:right w:w="100" w:type="dxa"/>
            </w:tcMar>
          </w:tcPr>
          <w:p w14:paraId="1DC8CBF7" w14:textId="77777777" w:rsidR="00EB5EBC" w:rsidRDefault="00DD74E0">
            <w:pPr>
              <w:rPr>
                <w:sz w:val="28"/>
                <w:szCs w:val="28"/>
                <w:lang w:val="en-US"/>
              </w:rPr>
            </w:pPr>
            <w:r>
              <w:rPr>
                <w:sz w:val="28"/>
                <w:szCs w:val="28"/>
              </w:rPr>
              <w:t xml:space="preserve"> </w:t>
            </w:r>
            <w:r>
              <w:rPr>
                <w:sz w:val="28"/>
                <w:szCs w:val="28"/>
                <w:lang w:val="en-US"/>
              </w:rPr>
              <w:t>Automated Network Request Management</w:t>
            </w:r>
          </w:p>
        </w:tc>
      </w:tr>
    </w:tbl>
    <w:p w14:paraId="74E2A942" w14:textId="77777777" w:rsidR="00EB5EBC" w:rsidRDefault="00DD74E0">
      <w:pPr>
        <w:rPr>
          <w:b/>
          <w:bCs/>
          <w:sz w:val="26"/>
          <w:szCs w:val="26"/>
        </w:rPr>
      </w:pPr>
      <w:r>
        <w:t xml:space="preserve"> </w:t>
      </w:r>
    </w:p>
    <w:p w14:paraId="36842F7B" w14:textId="77777777" w:rsidR="00EB5EBC" w:rsidRDefault="00DD74E0">
      <w:pPr>
        <w:pStyle w:val="Heading2"/>
        <w:keepNext w:val="0"/>
        <w:keepLines w:val="0"/>
        <w:spacing w:after="80"/>
        <w:rPr>
          <w:b/>
          <w:bCs/>
          <w:sz w:val="34"/>
          <w:szCs w:val="34"/>
        </w:rPr>
      </w:pPr>
      <w:bookmarkStart w:id="3" w:name="_to38fyfjqauf" w:colFirst="0" w:colLast="0"/>
      <w:bookmarkEnd w:id="3"/>
      <w:r>
        <w:rPr>
          <w:b/>
          <w:bCs/>
          <w:sz w:val="34"/>
          <w:szCs w:val="34"/>
        </w:rPr>
        <w:t>Project Overview</w:t>
      </w:r>
    </w:p>
    <w:p w14:paraId="081E47BF" w14:textId="77777777" w:rsidR="00EB5EBC" w:rsidRDefault="00DD74E0">
      <w:pPr>
        <w:spacing w:before="240" w:after="240"/>
      </w:pPr>
      <w:r>
        <w:t>The Automated Network Request Management project in ServiceNow is developed to improve and automate the handling of network-related service requests within an organization. Businesses regularly receive requests for services such as network access, VPN activation, IP address allocation, device configuration, and troubleshooting connectivity issues. Managing these requests manually can lead to processing delays, inconsistent approvals, and limited visibility into the overall request workflow.</w:t>
      </w:r>
    </w:p>
    <w:p w14:paraId="0CB3177F" w14:textId="77777777" w:rsidR="00EB5EBC" w:rsidRDefault="00DD74E0">
      <w:pPr>
        <w:spacing w:before="240" w:after="240"/>
      </w:pPr>
      <w:r>
        <w:t>This solution utilizes the ServiceNow platform to automate the complete lifecycle of network requests. Employees can submit their requests through the Service Catalog, where automated workflows verify the submitted information, initiate approval processes, generate the required records, send email notifications, and continuously update the request status with minimal manual effort.</w:t>
      </w:r>
    </w:p>
    <w:p w14:paraId="4D9923F3" w14:textId="77777777" w:rsidR="00EB5EBC" w:rsidRDefault="00DD74E0">
      <w:pPr>
        <w:spacing w:before="240" w:after="240"/>
      </w:pPr>
      <w:r>
        <w:t>The project integrates various ServiceNow components, including Service Catalog, Catalog Variables, UI Policies, Custom Tables, Flow Designer, Approval Management, and Email Notifications, to build a reliable and scalable request management system. By automating these activities, the solution enhances operational efficiency, improves the user experience, ensures compliance with organizational standards, and maintains a complete audit trail for every network service request.</w:t>
      </w:r>
    </w:p>
    <w:p w14:paraId="0704FFB1" w14:textId="77777777" w:rsidR="00EB5EBC" w:rsidRDefault="00DD74E0">
      <w:pPr>
        <w:pStyle w:val="Heading1"/>
        <w:keepNext w:val="0"/>
        <w:keepLines w:val="0"/>
        <w:spacing w:before="480"/>
        <w:rPr>
          <w:b/>
          <w:bCs/>
          <w:sz w:val="26"/>
          <w:szCs w:val="26"/>
        </w:rPr>
      </w:pPr>
      <w:bookmarkStart w:id="4" w:name="_5kgb6693is74" w:colFirst="0" w:colLast="0"/>
      <w:bookmarkEnd w:id="4"/>
      <w:r>
        <w:rPr>
          <w:b/>
          <w:bCs/>
          <w:sz w:val="26"/>
          <w:szCs w:val="26"/>
        </w:rPr>
        <w:t>Table of Contents</w:t>
      </w:r>
    </w:p>
    <w:p w14:paraId="65D1D7AE" w14:textId="77777777" w:rsidR="00EB5EBC" w:rsidRDefault="00DD74E0">
      <w:pPr>
        <w:numPr>
          <w:ilvl w:val="0"/>
          <w:numId w:val="1"/>
        </w:numPr>
        <w:spacing w:before="240"/>
      </w:pPr>
      <w:r>
        <w:t>Introduction</w:t>
      </w:r>
    </w:p>
    <w:p w14:paraId="3E4C18C2" w14:textId="77777777" w:rsidR="00EB5EBC" w:rsidRDefault="00DD74E0">
      <w:pPr>
        <w:numPr>
          <w:ilvl w:val="0"/>
          <w:numId w:val="1"/>
        </w:numPr>
      </w:pPr>
      <w:r>
        <w:t>Project Objectives</w:t>
      </w:r>
    </w:p>
    <w:p w14:paraId="085EAF8F" w14:textId="77777777" w:rsidR="00EB5EBC" w:rsidRDefault="00DD74E0">
      <w:pPr>
        <w:numPr>
          <w:ilvl w:val="0"/>
          <w:numId w:val="1"/>
        </w:numPr>
      </w:pPr>
      <w:r>
        <w:t>Key Features</w:t>
      </w:r>
    </w:p>
    <w:p w14:paraId="3381B5B3" w14:textId="77777777" w:rsidR="00EB5EBC" w:rsidRDefault="00DD74E0">
      <w:pPr>
        <w:numPr>
          <w:ilvl w:val="0"/>
          <w:numId w:val="1"/>
        </w:numPr>
      </w:pPr>
      <w:r>
        <w:t>Project Milestones</w:t>
      </w:r>
    </w:p>
    <w:p w14:paraId="12246913" w14:textId="77777777" w:rsidR="00EB5EBC" w:rsidRDefault="00DD74E0">
      <w:pPr>
        <w:numPr>
          <w:ilvl w:val="0"/>
          <w:numId w:val="1"/>
        </w:numPr>
      </w:pPr>
      <w:r>
        <w:t>ServiceNow Developer Setup</w:t>
      </w:r>
    </w:p>
    <w:p w14:paraId="19DFB79A" w14:textId="77777777" w:rsidR="00EB5EBC" w:rsidRDefault="00DD74E0">
      <w:pPr>
        <w:numPr>
          <w:ilvl w:val="0"/>
          <w:numId w:val="1"/>
        </w:numPr>
      </w:pPr>
      <w:r>
        <w:t>Project Implementation in ServiceNow</w:t>
      </w:r>
    </w:p>
    <w:p w14:paraId="36933D2D" w14:textId="77777777" w:rsidR="00EB5EBC" w:rsidRDefault="00DD74E0">
      <w:pPr>
        <w:numPr>
          <w:ilvl w:val="0"/>
          <w:numId w:val="1"/>
        </w:numPr>
      </w:pPr>
      <w:r>
        <w:t>Screenshots of Output</w:t>
      </w:r>
    </w:p>
    <w:p w14:paraId="499EC3F5" w14:textId="77777777" w:rsidR="00EB5EBC" w:rsidRDefault="00DD74E0">
      <w:pPr>
        <w:numPr>
          <w:ilvl w:val="0"/>
          <w:numId w:val="1"/>
        </w:numPr>
        <w:spacing w:after="240"/>
      </w:pPr>
      <w:r>
        <w:t>Conclusion</w:t>
      </w:r>
    </w:p>
    <w:p w14:paraId="6AD07B52" w14:textId="77777777" w:rsidR="00EB5EBC" w:rsidRDefault="00EB5EBC">
      <w:pPr>
        <w:jc w:val="center"/>
        <w:rPr>
          <w:sz w:val="26"/>
          <w:szCs w:val="26"/>
        </w:rPr>
      </w:pPr>
    </w:p>
    <w:p w14:paraId="5B17F984" w14:textId="77777777" w:rsidR="00EB5EBC" w:rsidRDefault="00EB5EBC">
      <w:pPr>
        <w:pStyle w:val="Heading1"/>
        <w:keepNext w:val="0"/>
        <w:keepLines w:val="0"/>
        <w:spacing w:before="480"/>
        <w:rPr>
          <w:b/>
          <w:bCs/>
          <w:sz w:val="26"/>
          <w:szCs w:val="26"/>
        </w:rPr>
      </w:pPr>
      <w:bookmarkStart w:id="5" w:name="_1eqmyx87eszo" w:colFirst="0" w:colLast="0"/>
      <w:bookmarkEnd w:id="5"/>
    </w:p>
    <w:p w14:paraId="41CC1931" w14:textId="77777777" w:rsidR="00EB5EBC" w:rsidRDefault="00DD74E0">
      <w:pPr>
        <w:pStyle w:val="Heading1"/>
        <w:keepNext w:val="0"/>
        <w:keepLines w:val="0"/>
        <w:spacing w:before="480"/>
        <w:rPr>
          <w:b/>
          <w:bCs/>
          <w:sz w:val="26"/>
          <w:szCs w:val="26"/>
        </w:rPr>
      </w:pPr>
      <w:r>
        <w:rPr>
          <w:b/>
          <w:bCs/>
          <w:sz w:val="26"/>
          <w:szCs w:val="26"/>
        </w:rPr>
        <w:t xml:space="preserve">1. Introduction : </w:t>
      </w:r>
    </w:p>
    <w:p w14:paraId="4DEF3747" w14:textId="77777777" w:rsidR="00EB5EBC" w:rsidRDefault="00DD74E0">
      <w:pPr>
        <w:spacing w:before="240" w:after="240"/>
      </w:pPr>
      <w:r>
        <w:t>In today's organizations, a stable and secure network infrastructure is essential for supporting day-to-day business activities. Employees frequently raise requests for services such as network access, VPN connectivity, IP address assignment, router and switch configuration, network relocation, and onboarding of new devices. Handling these requests manually often requires considerable administrative effort and may result in delays, human errors, and inconsistent processing.</w:t>
      </w:r>
    </w:p>
    <w:p w14:paraId="6D288DC2" w14:textId="77777777" w:rsidR="00EB5EBC" w:rsidRDefault="00DD74E0">
      <w:pPr>
        <w:spacing w:before="240" w:after="240"/>
      </w:pPr>
      <w:r>
        <w:t>As businesses expand, the number of network service requests continues to grow, making manual management increasingly inefficient. This can affect the timely resolution of requests, make it difficult to meet Service Level Agreements (SLAs), reduce visibility into request progress, and create inconsistencies in the approval process.</w:t>
      </w:r>
    </w:p>
    <w:p w14:paraId="47D34C0E" w14:textId="77777777" w:rsidR="00EB5EBC" w:rsidRDefault="00DD74E0">
      <w:pPr>
        <w:spacing w:before="240" w:after="240"/>
      </w:pPr>
      <w:r>
        <w:t xml:space="preserve">The </w:t>
      </w:r>
      <w:r>
        <w:rPr>
          <w:b/>
          <w:bCs/>
        </w:rPr>
        <w:t>Automated Network Request Management</w:t>
      </w:r>
      <w:r>
        <w:t xml:space="preserve"> project, developed using the ServiceNow platform, provides a centralized and automated solution for managing network service requests. Users can easily submit requests through the </w:t>
      </w:r>
      <w:r>
        <w:rPr>
          <w:b/>
          <w:bCs/>
        </w:rPr>
        <w:t>Service Catalog</w:t>
      </w:r>
      <w:r>
        <w:t>, while automated workflows validate the submitted information, route requests for approval, create the necessary records, send notification emails, and track the request status throughout its lifecycle.</w:t>
      </w:r>
    </w:p>
    <w:p w14:paraId="1019833D" w14:textId="77777777" w:rsidR="00EB5EBC" w:rsidRDefault="00DD74E0">
      <w:pPr>
        <w:spacing w:before="240" w:after="240"/>
      </w:pPr>
      <w:r>
        <w:t>The proposed system offers the following benefits:</w:t>
      </w:r>
    </w:p>
    <w:p w14:paraId="3DCC7FF2" w14:textId="77777777" w:rsidR="00EB5EBC" w:rsidRDefault="00DD74E0">
      <w:pPr>
        <w:numPr>
          <w:ilvl w:val="0"/>
          <w:numId w:val="2"/>
        </w:numPr>
        <w:spacing w:before="240"/>
      </w:pPr>
      <w:r>
        <w:t>Faster processing of network service requests</w:t>
      </w:r>
    </w:p>
    <w:p w14:paraId="69553703" w14:textId="77777777" w:rsidR="00EB5EBC" w:rsidRDefault="00DD74E0">
      <w:pPr>
        <w:numPr>
          <w:ilvl w:val="0"/>
          <w:numId w:val="2"/>
        </w:numPr>
      </w:pPr>
      <w:r>
        <w:t>Standardized and consistent workflow execution</w:t>
      </w:r>
    </w:p>
    <w:p w14:paraId="052C4E9A" w14:textId="77777777" w:rsidR="00EB5EBC" w:rsidRDefault="00DD74E0">
      <w:pPr>
        <w:numPr>
          <w:ilvl w:val="0"/>
          <w:numId w:val="2"/>
        </w:numPr>
      </w:pPr>
      <w:r>
        <w:t>Reduced manual intervention and administrative workload</w:t>
      </w:r>
    </w:p>
    <w:p w14:paraId="0FD01BA0" w14:textId="77777777" w:rsidR="00EB5EBC" w:rsidRDefault="00DD74E0">
      <w:pPr>
        <w:numPr>
          <w:ilvl w:val="0"/>
          <w:numId w:val="2"/>
        </w:numPr>
      </w:pPr>
      <w:r>
        <w:t>Enhanced transparency throughout the request lifecycle</w:t>
      </w:r>
    </w:p>
    <w:p w14:paraId="3DC08D03" w14:textId="77777777" w:rsidR="00EB5EBC" w:rsidRDefault="00DD74E0">
      <w:pPr>
        <w:numPr>
          <w:ilvl w:val="0"/>
          <w:numId w:val="2"/>
        </w:numPr>
      </w:pPr>
      <w:r>
        <w:t>Improved compliance with organizational policies</w:t>
      </w:r>
    </w:p>
    <w:p w14:paraId="1EEE754C" w14:textId="77777777" w:rsidR="00EB5EBC" w:rsidRDefault="00DD74E0">
      <w:pPr>
        <w:numPr>
          <w:ilvl w:val="0"/>
          <w:numId w:val="2"/>
        </w:numPr>
      </w:pPr>
      <w:r>
        <w:t>Accurate monitoring and tracking of requests</w:t>
      </w:r>
    </w:p>
    <w:p w14:paraId="3D16A9D8" w14:textId="77777777" w:rsidR="00EB5EBC" w:rsidRDefault="00DD74E0">
      <w:pPr>
        <w:numPr>
          <w:ilvl w:val="0"/>
          <w:numId w:val="2"/>
        </w:numPr>
        <w:spacing w:after="240"/>
      </w:pPr>
      <w:r>
        <w:t>Increased user satisfaction through efficient service delivery</w:t>
      </w:r>
    </w:p>
    <w:p w14:paraId="297E9704" w14:textId="77777777" w:rsidR="00EB5EBC" w:rsidRDefault="00DD74E0">
      <w:pPr>
        <w:spacing w:before="240" w:after="240"/>
      </w:pPr>
      <w:r>
        <w:t xml:space="preserve">By utilizing the low-code capabilities of ServiceNow, this project demonstrates how </w:t>
      </w:r>
      <w:r>
        <w:rPr>
          <w:b/>
          <w:bCs/>
        </w:rPr>
        <w:t>IT Service Management (ITSM)</w:t>
      </w:r>
      <w:r>
        <w:t xml:space="preserve"> can automate routine network service operations while providing flexibility for future enhancements and organizational growth.</w:t>
      </w:r>
    </w:p>
    <w:p w14:paraId="78743C3B" w14:textId="77777777" w:rsidR="00EB5EBC" w:rsidRDefault="00EB5EBC">
      <w:pPr>
        <w:rPr>
          <w:sz w:val="26"/>
          <w:szCs w:val="26"/>
        </w:rPr>
      </w:pPr>
    </w:p>
    <w:p w14:paraId="1E37A416" w14:textId="77777777" w:rsidR="00EB5EBC" w:rsidRDefault="00DD74E0">
      <w:pPr>
        <w:pStyle w:val="Heading1"/>
        <w:keepNext w:val="0"/>
        <w:keepLines w:val="0"/>
        <w:spacing w:before="480"/>
        <w:rPr>
          <w:b/>
          <w:bCs/>
          <w:sz w:val="26"/>
          <w:szCs w:val="26"/>
        </w:rPr>
      </w:pPr>
      <w:bookmarkStart w:id="6" w:name="_bixsj0ravq2e" w:colFirst="0" w:colLast="0"/>
      <w:bookmarkEnd w:id="6"/>
      <w:r>
        <w:rPr>
          <w:b/>
          <w:bCs/>
          <w:sz w:val="26"/>
          <w:szCs w:val="26"/>
        </w:rPr>
        <w:t xml:space="preserve">2. Project Objectives : </w:t>
      </w:r>
    </w:p>
    <w:p w14:paraId="579EB52F" w14:textId="77777777" w:rsidR="00EB5EBC" w:rsidRDefault="00DD74E0">
      <w:pPr>
        <w:spacing w:before="240" w:after="240"/>
      </w:pPr>
      <w:r>
        <w:t xml:space="preserve">The main objective of this project is to develop an automated </w:t>
      </w:r>
      <w:r>
        <w:rPr>
          <w:b/>
          <w:bCs/>
        </w:rPr>
        <w:t>Network Request Management System</w:t>
      </w:r>
      <w:r>
        <w:t xml:space="preserve"> using the ServiceNow platform that reduces manual effort and improves the efficiency of handling network-related service requests. The system is designed to provide users with a simple and centralized platform for submitting requests, while automating the processes of validation, approval, record generation, notifications, and request tracking.</w:t>
      </w:r>
    </w:p>
    <w:p w14:paraId="7E99BA11" w14:textId="77777777" w:rsidR="00EB5EBC" w:rsidRDefault="00DD74E0">
      <w:pPr>
        <w:spacing w:before="240" w:after="240"/>
      </w:pPr>
      <w:r>
        <w:lastRenderedPageBreak/>
        <w:t>The project also focuses on building a standardized workflow that enhances service quality, increases operational efficiency, and ensures timely request fulfillment with minimal human intervention.</w:t>
      </w:r>
    </w:p>
    <w:p w14:paraId="6A8410E4" w14:textId="77777777" w:rsidR="00EB5EBC" w:rsidRDefault="00DD74E0">
      <w:pPr>
        <w:spacing w:before="240" w:after="240"/>
      </w:pPr>
      <w:r>
        <w:t>The specific objectives of this project are:</w:t>
      </w:r>
    </w:p>
    <w:p w14:paraId="6788D843" w14:textId="77777777" w:rsidR="00EB5EBC" w:rsidRDefault="00DD74E0">
      <w:pPr>
        <w:numPr>
          <w:ilvl w:val="0"/>
          <w:numId w:val="3"/>
        </w:numPr>
        <w:spacing w:before="240"/>
      </w:pPr>
      <w:r>
        <w:t xml:space="preserve">Develop a centralized </w:t>
      </w:r>
      <w:r>
        <w:rPr>
          <w:b/>
          <w:bCs/>
        </w:rPr>
        <w:t>Service Catalog</w:t>
      </w:r>
      <w:r>
        <w:t xml:space="preserve"> for submitting various network service requests.</w:t>
      </w:r>
    </w:p>
    <w:p w14:paraId="07DD6F97" w14:textId="77777777" w:rsidR="00EB5EBC" w:rsidRDefault="00DD74E0">
      <w:pPr>
        <w:numPr>
          <w:ilvl w:val="0"/>
          <w:numId w:val="3"/>
        </w:numPr>
      </w:pPr>
      <w:r>
        <w:t xml:space="preserve">Design interactive request forms using </w:t>
      </w:r>
      <w:r>
        <w:rPr>
          <w:b/>
          <w:bCs/>
        </w:rPr>
        <w:t>Catalog Variables</w:t>
      </w:r>
      <w:r>
        <w:t xml:space="preserve"> to capture the required information.</w:t>
      </w:r>
    </w:p>
    <w:p w14:paraId="550EA0E3" w14:textId="77777777" w:rsidR="00EB5EBC" w:rsidRDefault="00DD74E0">
      <w:pPr>
        <w:numPr>
          <w:ilvl w:val="0"/>
          <w:numId w:val="3"/>
        </w:numPr>
      </w:pPr>
      <w:r>
        <w:t xml:space="preserve">Implement </w:t>
      </w:r>
      <w:r>
        <w:rPr>
          <w:b/>
          <w:bCs/>
        </w:rPr>
        <w:t>UI Policies</w:t>
      </w:r>
      <w:r>
        <w:t xml:space="preserve"> to dynamically display or hide fields based on user input.</w:t>
      </w:r>
    </w:p>
    <w:p w14:paraId="2D3F04AD" w14:textId="77777777" w:rsidR="00EB5EBC" w:rsidRDefault="00DD74E0">
      <w:pPr>
        <w:numPr>
          <w:ilvl w:val="0"/>
          <w:numId w:val="3"/>
        </w:numPr>
      </w:pPr>
      <w:r>
        <w:t xml:space="preserve">Create </w:t>
      </w:r>
      <w:r>
        <w:rPr>
          <w:b/>
          <w:bCs/>
        </w:rPr>
        <w:t>Custom Tables</w:t>
      </w:r>
      <w:r>
        <w:t xml:space="preserve"> to securely store and manage network request data.</w:t>
      </w:r>
    </w:p>
    <w:p w14:paraId="65A31D03" w14:textId="77777777" w:rsidR="00EB5EBC" w:rsidRDefault="00DD74E0">
      <w:pPr>
        <w:numPr>
          <w:ilvl w:val="0"/>
          <w:numId w:val="3"/>
        </w:numPr>
      </w:pPr>
      <w:r>
        <w:t xml:space="preserve">Configure </w:t>
      </w:r>
      <w:r>
        <w:rPr>
          <w:b/>
          <w:bCs/>
        </w:rPr>
        <w:t>Flow Designer</w:t>
      </w:r>
      <w:r>
        <w:t xml:space="preserve"> to automate the complete request processing workflow.</w:t>
      </w:r>
    </w:p>
    <w:p w14:paraId="3D9CF6D3" w14:textId="77777777" w:rsidR="00EB5EBC" w:rsidRDefault="00DD74E0">
      <w:pPr>
        <w:numPr>
          <w:ilvl w:val="0"/>
          <w:numId w:val="3"/>
        </w:numPr>
      </w:pPr>
      <w:r>
        <w:t>Establish automated approval mechanisms involving managers or network administrators.</w:t>
      </w:r>
    </w:p>
    <w:p w14:paraId="49B5C45C" w14:textId="77777777" w:rsidR="00EB5EBC" w:rsidRDefault="00DD74E0">
      <w:pPr>
        <w:numPr>
          <w:ilvl w:val="0"/>
          <w:numId w:val="3"/>
        </w:numPr>
      </w:pPr>
      <w:r>
        <w:t>Generate email notifications automatically at different stages of the request lifecycle.</w:t>
      </w:r>
    </w:p>
    <w:p w14:paraId="5D3AD0BE" w14:textId="77777777" w:rsidR="00EB5EBC" w:rsidRDefault="00DD74E0">
      <w:pPr>
        <w:numPr>
          <w:ilvl w:val="0"/>
          <w:numId w:val="3"/>
        </w:numPr>
      </w:pPr>
      <w:r>
        <w:t>Maintain detailed audit records for monitoring and tracking all submitted requests.</w:t>
      </w:r>
    </w:p>
    <w:p w14:paraId="3466E244" w14:textId="77777777" w:rsidR="00EB5EBC" w:rsidRDefault="00DD74E0">
      <w:pPr>
        <w:numPr>
          <w:ilvl w:val="0"/>
          <w:numId w:val="3"/>
        </w:numPr>
      </w:pPr>
      <w:r>
        <w:t>Reduce request processing time while improving compliance with Service Level Agreements (SLAs).</w:t>
      </w:r>
    </w:p>
    <w:p w14:paraId="6A030AFD" w14:textId="77777777" w:rsidR="00EB5EBC" w:rsidRDefault="00DD74E0">
      <w:pPr>
        <w:numPr>
          <w:ilvl w:val="0"/>
          <w:numId w:val="3"/>
        </w:numPr>
        <w:spacing w:after="240"/>
      </w:pPr>
      <w:r>
        <w:t>Build a scalable and flexible solution that can be extended to support additional network services in the future.</w:t>
      </w:r>
    </w:p>
    <w:p w14:paraId="11C98645" w14:textId="77777777" w:rsidR="00EB5EBC" w:rsidRDefault="00EB5EBC">
      <w:pPr>
        <w:rPr>
          <w:sz w:val="26"/>
          <w:szCs w:val="26"/>
        </w:rPr>
      </w:pPr>
    </w:p>
    <w:p w14:paraId="7B30D04B" w14:textId="77777777" w:rsidR="00EB5EBC" w:rsidRDefault="00DD74E0">
      <w:pPr>
        <w:pStyle w:val="Heading1"/>
        <w:keepNext w:val="0"/>
        <w:keepLines w:val="0"/>
        <w:spacing w:before="480"/>
        <w:rPr>
          <w:b/>
          <w:bCs/>
          <w:sz w:val="26"/>
          <w:szCs w:val="26"/>
        </w:rPr>
      </w:pPr>
      <w:bookmarkStart w:id="7" w:name="_8qai0d5aqekr" w:colFirst="0" w:colLast="0"/>
      <w:bookmarkEnd w:id="7"/>
      <w:r>
        <w:rPr>
          <w:b/>
          <w:bCs/>
          <w:sz w:val="26"/>
          <w:szCs w:val="26"/>
        </w:rPr>
        <w:t>3. Key Features</w:t>
      </w:r>
    </w:p>
    <w:p w14:paraId="1AB3B52D" w14:textId="77777777" w:rsidR="00EB5EBC" w:rsidRDefault="00DD74E0">
      <w:pPr>
        <w:spacing w:before="240" w:after="240"/>
      </w:pPr>
      <w:r>
        <w:t>The proposed system includes the following major features:</w:t>
      </w:r>
    </w:p>
    <w:p w14:paraId="7B3A306C" w14:textId="77777777" w:rsidR="00EB5EBC" w:rsidRDefault="00DD74E0">
      <w:pPr>
        <w:spacing w:before="240"/>
        <w:ind w:left="1080" w:hanging="360"/>
      </w:pPr>
      <w:r>
        <w:t>●</w:t>
      </w:r>
      <w:r>
        <w:rPr>
          <w:rFonts w:ascii="Times New Roman" w:eastAsia="Times New Roman" w:hAnsi="Times New Roman" w:cs="Times New Roman"/>
        </w:rPr>
        <w:t xml:space="preserve">       </w:t>
      </w:r>
      <w:r>
        <w:t>User-friendly Service Catalog for submitting network requests.</w:t>
      </w:r>
    </w:p>
    <w:p w14:paraId="02609E77" w14:textId="77777777" w:rsidR="00EB5EBC" w:rsidRDefault="00DD74E0">
      <w:pPr>
        <w:ind w:left="1080" w:hanging="360"/>
      </w:pPr>
      <w:r>
        <w:t>●</w:t>
      </w:r>
      <w:r>
        <w:rPr>
          <w:rFonts w:ascii="Times New Roman" w:eastAsia="Times New Roman" w:hAnsi="Times New Roman" w:cs="Times New Roman"/>
        </w:rPr>
        <w:t xml:space="preserve">       </w:t>
      </w:r>
      <w:r>
        <w:t>Dynamic forms with intelligent field visibility.</w:t>
      </w:r>
    </w:p>
    <w:p w14:paraId="4FABFF31" w14:textId="77777777" w:rsidR="00EB5EBC" w:rsidRDefault="00DD74E0">
      <w:pPr>
        <w:ind w:left="1080" w:hanging="360"/>
      </w:pPr>
      <w:r>
        <w:t>●</w:t>
      </w:r>
      <w:r>
        <w:rPr>
          <w:rFonts w:ascii="Times New Roman" w:eastAsia="Times New Roman" w:hAnsi="Times New Roman" w:cs="Times New Roman"/>
        </w:rPr>
        <w:t xml:space="preserve">       </w:t>
      </w:r>
      <w:r>
        <w:t>Catalog Variables for capturing request information.</w:t>
      </w:r>
    </w:p>
    <w:p w14:paraId="1469CAFB" w14:textId="77777777" w:rsidR="00EB5EBC" w:rsidRDefault="00DD74E0">
      <w:pPr>
        <w:ind w:left="1080" w:hanging="360"/>
      </w:pPr>
      <w:r>
        <w:t>●</w:t>
      </w:r>
      <w:r>
        <w:rPr>
          <w:rFonts w:ascii="Times New Roman" w:eastAsia="Times New Roman" w:hAnsi="Times New Roman" w:cs="Times New Roman"/>
        </w:rPr>
        <w:t xml:space="preserve">       </w:t>
      </w:r>
      <w:r>
        <w:t>Variable Sets for reusable user information.</w:t>
      </w:r>
    </w:p>
    <w:p w14:paraId="399CB0F0" w14:textId="77777777" w:rsidR="00EB5EBC" w:rsidRDefault="00DD74E0">
      <w:pPr>
        <w:ind w:left="1080" w:hanging="360"/>
      </w:pPr>
      <w:r>
        <w:t>●</w:t>
      </w:r>
      <w:r>
        <w:rPr>
          <w:rFonts w:ascii="Times New Roman" w:eastAsia="Times New Roman" w:hAnsi="Times New Roman" w:cs="Times New Roman"/>
        </w:rPr>
        <w:t xml:space="preserve">       </w:t>
      </w:r>
      <w:r>
        <w:t>Automated approval workflows using Flow Designer.</w:t>
      </w:r>
    </w:p>
    <w:p w14:paraId="4B3CB20A" w14:textId="77777777" w:rsidR="00EB5EBC" w:rsidRDefault="00DD74E0">
      <w:pPr>
        <w:ind w:left="1080" w:hanging="360"/>
      </w:pPr>
      <w:r>
        <w:t>●</w:t>
      </w:r>
      <w:r>
        <w:rPr>
          <w:rFonts w:ascii="Times New Roman" w:eastAsia="Times New Roman" w:hAnsi="Times New Roman" w:cs="Times New Roman"/>
        </w:rPr>
        <w:t xml:space="preserve">       </w:t>
      </w:r>
      <w:r>
        <w:t>Custom Network Database table for request storage.</w:t>
      </w:r>
    </w:p>
    <w:p w14:paraId="72871514" w14:textId="77777777" w:rsidR="00EB5EBC" w:rsidRDefault="00DD74E0">
      <w:pPr>
        <w:ind w:left="1080" w:hanging="360"/>
      </w:pPr>
      <w:r>
        <w:t>●</w:t>
      </w:r>
      <w:r>
        <w:rPr>
          <w:rFonts w:ascii="Times New Roman" w:eastAsia="Times New Roman" w:hAnsi="Times New Roman" w:cs="Times New Roman"/>
        </w:rPr>
        <w:t xml:space="preserve">       </w:t>
      </w:r>
      <w:r>
        <w:t>Automatic creation of backend records.</w:t>
      </w:r>
    </w:p>
    <w:p w14:paraId="43408C3D" w14:textId="77777777" w:rsidR="00EB5EBC" w:rsidRDefault="00DD74E0">
      <w:pPr>
        <w:ind w:left="1080" w:hanging="360"/>
      </w:pPr>
      <w:r>
        <w:t>●</w:t>
      </w:r>
      <w:r>
        <w:rPr>
          <w:rFonts w:ascii="Times New Roman" w:eastAsia="Times New Roman" w:hAnsi="Times New Roman" w:cs="Times New Roman"/>
        </w:rPr>
        <w:t xml:space="preserve">       </w:t>
      </w:r>
      <w:r>
        <w:t>Email notifications during approval and completion stages.</w:t>
      </w:r>
    </w:p>
    <w:p w14:paraId="1E50D043" w14:textId="77777777" w:rsidR="00EB5EBC" w:rsidRDefault="00DD74E0">
      <w:pPr>
        <w:ind w:left="1080" w:hanging="360"/>
      </w:pPr>
      <w:r>
        <w:t>●</w:t>
      </w:r>
      <w:r>
        <w:rPr>
          <w:rFonts w:ascii="Times New Roman" w:eastAsia="Times New Roman" w:hAnsi="Times New Roman" w:cs="Times New Roman"/>
        </w:rPr>
        <w:t xml:space="preserve">       </w:t>
      </w:r>
      <w:r>
        <w:t>Real-time request status tracking.</w:t>
      </w:r>
    </w:p>
    <w:p w14:paraId="1D52547D" w14:textId="77777777" w:rsidR="00EB5EBC" w:rsidRDefault="00DD74E0">
      <w:pPr>
        <w:ind w:left="1080" w:hanging="360"/>
      </w:pPr>
      <w:r>
        <w:t>●</w:t>
      </w:r>
      <w:r>
        <w:rPr>
          <w:rFonts w:ascii="Times New Roman" w:eastAsia="Times New Roman" w:hAnsi="Times New Roman" w:cs="Times New Roman"/>
        </w:rPr>
        <w:t xml:space="preserve">       </w:t>
      </w:r>
      <w:r>
        <w:t>Audit-ready approval history.</w:t>
      </w:r>
    </w:p>
    <w:p w14:paraId="7A7FF116" w14:textId="77777777" w:rsidR="00EB5EBC" w:rsidRDefault="00DD74E0">
      <w:pPr>
        <w:ind w:left="1080" w:hanging="360"/>
      </w:pPr>
      <w:r>
        <w:t>●</w:t>
      </w:r>
      <w:r>
        <w:rPr>
          <w:rFonts w:ascii="Times New Roman" w:eastAsia="Times New Roman" w:hAnsi="Times New Roman" w:cs="Times New Roman"/>
        </w:rPr>
        <w:t xml:space="preserve">       </w:t>
      </w:r>
      <w:r>
        <w:t>Scalable workflow architecture.</w:t>
      </w:r>
    </w:p>
    <w:p w14:paraId="1950C33E" w14:textId="77777777" w:rsidR="00EB5EBC" w:rsidRDefault="00DD74E0">
      <w:pPr>
        <w:ind w:left="1080" w:hanging="360"/>
      </w:pPr>
      <w:r>
        <w:t>●</w:t>
      </w:r>
      <w:r>
        <w:rPr>
          <w:rFonts w:ascii="Times New Roman" w:eastAsia="Times New Roman" w:hAnsi="Times New Roman" w:cs="Times New Roman"/>
        </w:rPr>
        <w:t xml:space="preserve">       </w:t>
      </w:r>
      <w:r>
        <w:t>Reduced manual processing time.</w:t>
      </w:r>
    </w:p>
    <w:p w14:paraId="4A5EEAE1" w14:textId="77777777" w:rsidR="00EB5EBC" w:rsidRDefault="00DD74E0">
      <w:r>
        <w:t xml:space="preserve">                </w:t>
      </w:r>
    </w:p>
    <w:p w14:paraId="36658CE9" w14:textId="77777777" w:rsidR="00EB5EBC" w:rsidRDefault="00EB5EBC"/>
    <w:p w14:paraId="70DB91F2" w14:textId="77777777" w:rsidR="00EB5EBC" w:rsidRDefault="00EB5EBC">
      <w:pPr>
        <w:pStyle w:val="Heading1"/>
        <w:keepNext w:val="0"/>
        <w:keepLines w:val="0"/>
        <w:spacing w:before="480"/>
        <w:rPr>
          <w:b/>
          <w:bCs/>
          <w:sz w:val="26"/>
          <w:szCs w:val="26"/>
        </w:rPr>
      </w:pPr>
      <w:bookmarkStart w:id="8" w:name="_atk85up9wr61" w:colFirst="0" w:colLast="0"/>
      <w:bookmarkEnd w:id="8"/>
    </w:p>
    <w:p w14:paraId="327ADFCF" w14:textId="77777777" w:rsidR="00EB5EBC" w:rsidRDefault="00EB5EBC">
      <w:pPr>
        <w:pStyle w:val="Heading1"/>
        <w:keepNext w:val="0"/>
        <w:keepLines w:val="0"/>
        <w:spacing w:before="480"/>
        <w:rPr>
          <w:b/>
          <w:bCs/>
          <w:sz w:val="26"/>
          <w:szCs w:val="26"/>
        </w:rPr>
      </w:pPr>
      <w:bookmarkStart w:id="9" w:name="_geylnihxynor" w:colFirst="0" w:colLast="0"/>
      <w:bookmarkEnd w:id="9"/>
    </w:p>
    <w:p w14:paraId="2EE8DB72" w14:textId="77777777" w:rsidR="00EB5EBC" w:rsidRDefault="00DD74E0">
      <w:pPr>
        <w:pStyle w:val="Heading1"/>
        <w:keepNext w:val="0"/>
        <w:keepLines w:val="0"/>
        <w:spacing w:before="480"/>
        <w:rPr>
          <w:b/>
          <w:bCs/>
          <w:sz w:val="26"/>
          <w:szCs w:val="26"/>
        </w:rPr>
      </w:pPr>
      <w:bookmarkStart w:id="10" w:name="_pbcqb3av0n61" w:colFirst="0" w:colLast="0"/>
      <w:bookmarkEnd w:id="10"/>
      <w:r>
        <w:rPr>
          <w:b/>
          <w:bCs/>
          <w:sz w:val="26"/>
          <w:szCs w:val="26"/>
        </w:rPr>
        <w:lastRenderedPageBreak/>
        <w:t>4. Project Milestones</w:t>
      </w:r>
    </w:p>
    <w:p w14:paraId="363776B0" w14:textId="77777777" w:rsidR="00EB5EBC" w:rsidRDefault="00DD74E0">
      <w:pPr>
        <w:spacing w:before="240" w:after="240"/>
      </w:pPr>
      <w:r>
        <w:t>The project implementation follows five major milestones.</w:t>
      </w:r>
    </w:p>
    <w:p w14:paraId="08D1025A" w14:textId="77777777" w:rsidR="00EB5EBC" w:rsidRDefault="00DD74E0">
      <w:pPr>
        <w:pStyle w:val="Heading2"/>
        <w:keepNext w:val="0"/>
        <w:keepLines w:val="0"/>
        <w:spacing w:after="80"/>
        <w:rPr>
          <w:b/>
          <w:bCs/>
          <w:sz w:val="24"/>
          <w:szCs w:val="24"/>
        </w:rPr>
      </w:pPr>
      <w:bookmarkStart w:id="11" w:name="_iti3rkvcx2k" w:colFirst="0" w:colLast="0"/>
      <w:bookmarkEnd w:id="11"/>
      <w:r>
        <w:rPr>
          <w:b/>
          <w:bCs/>
          <w:sz w:val="24"/>
          <w:szCs w:val="24"/>
        </w:rPr>
        <w:t>Milestone 1: Catalog Creation</w:t>
      </w:r>
    </w:p>
    <w:p w14:paraId="5553E3F3" w14:textId="77777777" w:rsidR="00EB5EBC" w:rsidRDefault="00DD74E0">
      <w:pPr>
        <w:spacing w:before="240" w:after="240"/>
        <w:rPr>
          <w:b/>
          <w:bCs/>
        </w:rPr>
      </w:pPr>
      <w:r>
        <w:rPr>
          <w:b/>
          <w:bCs/>
        </w:rPr>
        <w:t>Objective</w:t>
      </w:r>
    </w:p>
    <w:p w14:paraId="0E5CD665" w14:textId="77777777" w:rsidR="00EB5EBC" w:rsidRDefault="00DD74E0">
      <w:pPr>
        <w:spacing w:before="240" w:after="240"/>
      </w:pPr>
      <w:r>
        <w:t>Establish a structured Service Catalog for network request management.</w:t>
      </w:r>
    </w:p>
    <w:p w14:paraId="1A999080" w14:textId="77777777" w:rsidR="00EB5EBC" w:rsidRDefault="00DD74E0">
      <w:pPr>
        <w:spacing w:before="240" w:after="240"/>
      </w:pPr>
      <w:r>
        <w:t>Activities:</w:t>
      </w:r>
    </w:p>
    <w:p w14:paraId="10492DA2" w14:textId="77777777" w:rsidR="00EB5EBC" w:rsidRDefault="00DD74E0">
      <w:pPr>
        <w:spacing w:before="240"/>
        <w:ind w:left="1080" w:hanging="360"/>
      </w:pPr>
      <w:r>
        <w:t>●</w:t>
      </w:r>
      <w:r>
        <w:rPr>
          <w:rFonts w:ascii="Times New Roman" w:eastAsia="Times New Roman" w:hAnsi="Times New Roman" w:cs="Times New Roman"/>
          <w:sz w:val="14"/>
          <w:szCs w:val="14"/>
        </w:rPr>
        <w:t xml:space="preserve">       </w:t>
      </w:r>
      <w:r>
        <w:t>Identify different types of network requests.</w:t>
      </w:r>
    </w:p>
    <w:p w14:paraId="62685CFE" w14:textId="77777777" w:rsidR="00EB5EBC" w:rsidRDefault="00DD74E0">
      <w:pPr>
        <w:ind w:left="1080" w:hanging="360"/>
      </w:pPr>
      <w:r>
        <w:t>●</w:t>
      </w:r>
      <w:r>
        <w:rPr>
          <w:rFonts w:ascii="Times New Roman" w:eastAsia="Times New Roman" w:hAnsi="Times New Roman" w:cs="Times New Roman"/>
          <w:sz w:val="14"/>
          <w:szCs w:val="14"/>
        </w:rPr>
        <w:t xml:space="preserve">       </w:t>
      </w:r>
      <w:r>
        <w:t>Create Service Catalog.</w:t>
      </w:r>
    </w:p>
    <w:p w14:paraId="58C45E81" w14:textId="77777777" w:rsidR="00EB5EBC" w:rsidRDefault="00DD74E0">
      <w:pPr>
        <w:ind w:left="1080" w:hanging="360"/>
      </w:pPr>
      <w:r>
        <w:t>●</w:t>
      </w:r>
      <w:r>
        <w:rPr>
          <w:rFonts w:ascii="Times New Roman" w:eastAsia="Times New Roman" w:hAnsi="Times New Roman" w:cs="Times New Roman"/>
          <w:sz w:val="14"/>
          <w:szCs w:val="14"/>
        </w:rPr>
        <w:t xml:space="preserve">       </w:t>
      </w:r>
      <w:r>
        <w:t>Create Catalog Categories.</w:t>
      </w:r>
    </w:p>
    <w:p w14:paraId="006A59BA" w14:textId="77777777" w:rsidR="00EB5EBC" w:rsidRDefault="00DD74E0">
      <w:pPr>
        <w:ind w:left="1080" w:hanging="360"/>
      </w:pPr>
      <w:r>
        <w:t>●</w:t>
      </w:r>
      <w:r>
        <w:rPr>
          <w:rFonts w:ascii="Times New Roman" w:eastAsia="Times New Roman" w:hAnsi="Times New Roman" w:cs="Times New Roman"/>
          <w:sz w:val="14"/>
          <w:szCs w:val="14"/>
        </w:rPr>
        <w:t xml:space="preserve">       </w:t>
      </w:r>
      <w:r>
        <w:t>Create Catalog Items.</w:t>
      </w:r>
    </w:p>
    <w:p w14:paraId="0B00E667" w14:textId="77777777" w:rsidR="00EB5EBC" w:rsidRDefault="00DD74E0">
      <w:pPr>
        <w:ind w:left="1080" w:hanging="360"/>
      </w:pPr>
      <w:r>
        <w:t>●</w:t>
      </w:r>
      <w:r>
        <w:rPr>
          <w:rFonts w:ascii="Times New Roman" w:eastAsia="Times New Roman" w:hAnsi="Times New Roman" w:cs="Times New Roman"/>
          <w:sz w:val="14"/>
          <w:szCs w:val="14"/>
        </w:rPr>
        <w:t xml:space="preserve">       </w:t>
      </w:r>
      <w:r>
        <w:t>Provide meaningful names and descriptions.</w:t>
      </w:r>
    </w:p>
    <w:p w14:paraId="3C93A8E1" w14:textId="77777777" w:rsidR="00EB5EBC" w:rsidRDefault="00DD74E0">
      <w:pPr>
        <w:spacing w:after="240"/>
        <w:ind w:left="1080" w:hanging="360"/>
      </w:pPr>
      <w:r>
        <w:t>●</w:t>
      </w:r>
      <w:r>
        <w:rPr>
          <w:rFonts w:ascii="Times New Roman" w:eastAsia="Times New Roman" w:hAnsi="Times New Roman" w:cs="Times New Roman"/>
          <w:sz w:val="14"/>
          <w:szCs w:val="14"/>
        </w:rPr>
        <w:t xml:space="preserve">       </w:t>
      </w:r>
      <w:r>
        <w:t>Organize request taxonomy according to ITSM standards.</w:t>
      </w:r>
    </w:p>
    <w:p w14:paraId="07C28C35" w14:textId="77777777" w:rsidR="00EB5EBC" w:rsidRDefault="00EB5EBC">
      <w:pPr>
        <w:jc w:val="center"/>
      </w:pPr>
    </w:p>
    <w:p w14:paraId="4D897B8F" w14:textId="77777777" w:rsidR="00EB5EBC" w:rsidRDefault="00DD74E0">
      <w:pPr>
        <w:pStyle w:val="Heading2"/>
        <w:keepNext w:val="0"/>
        <w:keepLines w:val="0"/>
        <w:spacing w:after="80"/>
        <w:rPr>
          <w:b/>
          <w:bCs/>
          <w:sz w:val="24"/>
          <w:szCs w:val="24"/>
        </w:rPr>
      </w:pPr>
      <w:bookmarkStart w:id="12" w:name="_51x3z5xd0efk" w:colFirst="0" w:colLast="0"/>
      <w:bookmarkEnd w:id="12"/>
      <w:r>
        <w:rPr>
          <w:b/>
          <w:bCs/>
          <w:sz w:val="24"/>
          <w:szCs w:val="24"/>
        </w:rPr>
        <w:t>Milestone 2: Form Setup</w:t>
      </w:r>
    </w:p>
    <w:p w14:paraId="2E560088" w14:textId="77777777" w:rsidR="00EB5EBC" w:rsidRDefault="00DD74E0">
      <w:pPr>
        <w:spacing w:before="240" w:after="240"/>
        <w:rPr>
          <w:b/>
          <w:bCs/>
        </w:rPr>
      </w:pPr>
      <w:r>
        <w:rPr>
          <w:b/>
          <w:bCs/>
        </w:rPr>
        <w:t>Objective</w:t>
      </w:r>
    </w:p>
    <w:p w14:paraId="345F243E" w14:textId="77777777" w:rsidR="00EB5EBC" w:rsidRDefault="00DD74E0">
      <w:pPr>
        <w:spacing w:before="240" w:after="240"/>
      </w:pPr>
      <w:r>
        <w:t>Design dynamic forms to collect all necessary request information.</w:t>
      </w:r>
    </w:p>
    <w:p w14:paraId="40FE3943" w14:textId="77777777" w:rsidR="00EB5EBC" w:rsidRDefault="00DD74E0">
      <w:pPr>
        <w:spacing w:before="240" w:after="240"/>
      </w:pPr>
      <w:r>
        <w:t>Activities:</w:t>
      </w:r>
    </w:p>
    <w:p w14:paraId="73E797E7" w14:textId="77777777" w:rsidR="00EB5EBC" w:rsidRDefault="00DD74E0">
      <w:pPr>
        <w:spacing w:before="240"/>
        <w:ind w:left="1080" w:hanging="360"/>
      </w:pPr>
      <w:r>
        <w:t>●</w:t>
      </w:r>
      <w:r>
        <w:rPr>
          <w:rFonts w:ascii="Times New Roman" w:eastAsia="Times New Roman" w:hAnsi="Times New Roman" w:cs="Times New Roman"/>
          <w:sz w:val="14"/>
          <w:szCs w:val="14"/>
        </w:rPr>
        <w:t xml:space="preserve">       </w:t>
      </w:r>
      <w:r>
        <w:t>Create Catalog Variables.</w:t>
      </w:r>
    </w:p>
    <w:p w14:paraId="16BB6D96" w14:textId="77777777" w:rsidR="00EB5EBC" w:rsidRDefault="00DD74E0">
      <w:pPr>
        <w:ind w:left="1080" w:hanging="360"/>
      </w:pPr>
      <w:r>
        <w:t>●</w:t>
      </w:r>
      <w:r>
        <w:rPr>
          <w:rFonts w:ascii="Times New Roman" w:eastAsia="Times New Roman" w:hAnsi="Times New Roman" w:cs="Times New Roman"/>
          <w:sz w:val="14"/>
          <w:szCs w:val="14"/>
        </w:rPr>
        <w:t xml:space="preserve">       </w:t>
      </w:r>
      <w:r>
        <w:t>Configure Variable Sets.</w:t>
      </w:r>
    </w:p>
    <w:p w14:paraId="2F67BFED" w14:textId="77777777" w:rsidR="00EB5EBC" w:rsidRDefault="00DD74E0">
      <w:pPr>
        <w:ind w:left="1080" w:hanging="360"/>
      </w:pPr>
      <w:r>
        <w:t>●</w:t>
      </w:r>
      <w:r>
        <w:rPr>
          <w:rFonts w:ascii="Times New Roman" w:eastAsia="Times New Roman" w:hAnsi="Times New Roman" w:cs="Times New Roman"/>
          <w:sz w:val="14"/>
          <w:szCs w:val="14"/>
        </w:rPr>
        <w:t xml:space="preserve">       </w:t>
      </w:r>
      <w:r>
        <w:t>Implement Catalog UI Policies.</w:t>
      </w:r>
    </w:p>
    <w:p w14:paraId="3A3AB5EC" w14:textId="77777777" w:rsidR="00EB5EBC" w:rsidRDefault="00DD74E0">
      <w:pPr>
        <w:ind w:left="1080" w:hanging="360"/>
      </w:pPr>
      <w:r>
        <w:t>●</w:t>
      </w:r>
      <w:r>
        <w:rPr>
          <w:rFonts w:ascii="Times New Roman" w:eastAsia="Times New Roman" w:hAnsi="Times New Roman" w:cs="Times New Roman"/>
          <w:sz w:val="14"/>
          <w:szCs w:val="14"/>
        </w:rPr>
        <w:t xml:space="preserve">       </w:t>
      </w:r>
      <w:r>
        <w:t>Configure mandatory fields.</w:t>
      </w:r>
    </w:p>
    <w:p w14:paraId="7961FBDE" w14:textId="77777777" w:rsidR="00EB5EBC" w:rsidRDefault="00DD74E0">
      <w:pPr>
        <w:ind w:left="1080" w:hanging="360"/>
      </w:pPr>
      <w:r>
        <w:t>●</w:t>
      </w:r>
      <w:r>
        <w:rPr>
          <w:rFonts w:ascii="Times New Roman" w:eastAsia="Times New Roman" w:hAnsi="Times New Roman" w:cs="Times New Roman"/>
          <w:sz w:val="14"/>
          <w:szCs w:val="14"/>
        </w:rPr>
        <w:t xml:space="preserve">       </w:t>
      </w:r>
      <w:r>
        <w:t>Apply field validation.</w:t>
      </w:r>
    </w:p>
    <w:p w14:paraId="3F086B62" w14:textId="77777777" w:rsidR="00EB5EBC" w:rsidRDefault="00DD74E0">
      <w:pPr>
        <w:spacing w:after="240"/>
        <w:ind w:left="1080" w:hanging="360"/>
      </w:pPr>
      <w:r>
        <w:t>●</w:t>
      </w:r>
      <w:r>
        <w:rPr>
          <w:rFonts w:ascii="Times New Roman" w:eastAsia="Times New Roman" w:hAnsi="Times New Roman" w:cs="Times New Roman"/>
          <w:sz w:val="14"/>
          <w:szCs w:val="14"/>
        </w:rPr>
        <w:t xml:space="preserve">       </w:t>
      </w:r>
      <w:r>
        <w:t>Enable dynamic show/hide functionality.</w:t>
      </w:r>
    </w:p>
    <w:p w14:paraId="410C72A2" w14:textId="77777777" w:rsidR="00EB5EBC" w:rsidRDefault="00EB5EBC">
      <w:pPr>
        <w:jc w:val="center"/>
      </w:pPr>
    </w:p>
    <w:p w14:paraId="15967723" w14:textId="77777777" w:rsidR="00EB5EBC" w:rsidRDefault="00DD74E0">
      <w:pPr>
        <w:pStyle w:val="Heading2"/>
        <w:keepNext w:val="0"/>
        <w:keepLines w:val="0"/>
        <w:spacing w:after="80"/>
        <w:rPr>
          <w:b/>
          <w:bCs/>
          <w:sz w:val="24"/>
          <w:szCs w:val="24"/>
        </w:rPr>
      </w:pPr>
      <w:bookmarkStart w:id="13" w:name="_rmwh6oy7vd5j" w:colFirst="0" w:colLast="0"/>
      <w:bookmarkEnd w:id="13"/>
      <w:r>
        <w:rPr>
          <w:b/>
          <w:bCs/>
          <w:sz w:val="24"/>
          <w:szCs w:val="24"/>
        </w:rPr>
        <w:t>Milestone 3: Approval Integration</w:t>
      </w:r>
    </w:p>
    <w:p w14:paraId="48653BBA" w14:textId="77777777" w:rsidR="00EB5EBC" w:rsidRDefault="00DD74E0">
      <w:pPr>
        <w:spacing w:before="240" w:after="240"/>
        <w:rPr>
          <w:b/>
          <w:bCs/>
        </w:rPr>
      </w:pPr>
      <w:r>
        <w:rPr>
          <w:b/>
          <w:bCs/>
        </w:rPr>
        <w:t>Objective</w:t>
      </w:r>
    </w:p>
    <w:p w14:paraId="6EB12962" w14:textId="77777777" w:rsidR="00EB5EBC" w:rsidRDefault="00DD74E0">
      <w:pPr>
        <w:spacing w:before="240" w:after="240"/>
      </w:pPr>
      <w:r>
        <w:t>Automate approval workflows before request fulfillment.</w:t>
      </w:r>
    </w:p>
    <w:p w14:paraId="1D8D7423" w14:textId="77777777" w:rsidR="00EB5EBC" w:rsidRDefault="00DD74E0">
      <w:pPr>
        <w:spacing w:before="240" w:after="240"/>
      </w:pPr>
      <w:r>
        <w:t>Activities:</w:t>
      </w:r>
    </w:p>
    <w:p w14:paraId="56AD2CF8" w14:textId="77777777" w:rsidR="00EB5EBC" w:rsidRDefault="00DD74E0">
      <w:pPr>
        <w:spacing w:before="240"/>
        <w:ind w:left="1080" w:hanging="360"/>
      </w:pPr>
      <w:r>
        <w:t>●</w:t>
      </w:r>
      <w:r>
        <w:rPr>
          <w:rFonts w:ascii="Times New Roman" w:eastAsia="Times New Roman" w:hAnsi="Times New Roman" w:cs="Times New Roman"/>
          <w:sz w:val="14"/>
          <w:szCs w:val="14"/>
        </w:rPr>
        <w:t xml:space="preserve">       </w:t>
      </w:r>
      <w:r>
        <w:t>Configure approval hierarchy.</w:t>
      </w:r>
    </w:p>
    <w:p w14:paraId="4CA30028" w14:textId="77777777" w:rsidR="00EB5EBC" w:rsidRDefault="00DD74E0">
      <w:pPr>
        <w:ind w:left="1080" w:hanging="360"/>
      </w:pPr>
      <w:r>
        <w:t>●</w:t>
      </w:r>
      <w:r>
        <w:rPr>
          <w:rFonts w:ascii="Times New Roman" w:eastAsia="Times New Roman" w:hAnsi="Times New Roman" w:cs="Times New Roman"/>
          <w:sz w:val="14"/>
          <w:szCs w:val="14"/>
        </w:rPr>
        <w:t xml:space="preserve">       </w:t>
      </w:r>
      <w:r>
        <w:t>Create Flow Designer approval actions.</w:t>
      </w:r>
    </w:p>
    <w:p w14:paraId="2449E51C" w14:textId="77777777" w:rsidR="00EB5EBC" w:rsidRDefault="00DD74E0">
      <w:pPr>
        <w:ind w:left="1080" w:hanging="360"/>
      </w:pPr>
      <w:r>
        <w:t>●</w:t>
      </w:r>
      <w:r>
        <w:rPr>
          <w:rFonts w:ascii="Times New Roman" w:eastAsia="Times New Roman" w:hAnsi="Times New Roman" w:cs="Times New Roman"/>
          <w:sz w:val="14"/>
          <w:szCs w:val="14"/>
        </w:rPr>
        <w:t xml:space="preserve">       </w:t>
      </w:r>
      <w:r>
        <w:t>Implement manager approvals.</w:t>
      </w:r>
    </w:p>
    <w:p w14:paraId="41E73033" w14:textId="77777777" w:rsidR="00EB5EBC" w:rsidRDefault="00DD74E0">
      <w:pPr>
        <w:ind w:left="1080" w:hanging="360"/>
      </w:pPr>
      <w:r>
        <w:lastRenderedPageBreak/>
        <w:t>●</w:t>
      </w:r>
      <w:r>
        <w:rPr>
          <w:rFonts w:ascii="Times New Roman" w:eastAsia="Times New Roman" w:hAnsi="Times New Roman" w:cs="Times New Roman"/>
          <w:sz w:val="14"/>
          <w:szCs w:val="14"/>
        </w:rPr>
        <w:t xml:space="preserve">       </w:t>
      </w:r>
      <w:r>
        <w:t>Enable email notifications.</w:t>
      </w:r>
    </w:p>
    <w:p w14:paraId="5D30E3E0" w14:textId="77777777" w:rsidR="00EB5EBC" w:rsidRDefault="00DD74E0">
      <w:pPr>
        <w:spacing w:after="240"/>
        <w:ind w:left="1080" w:hanging="360"/>
      </w:pPr>
      <w:r>
        <w:t>●</w:t>
      </w:r>
      <w:r>
        <w:rPr>
          <w:rFonts w:ascii="Times New Roman" w:eastAsia="Times New Roman" w:hAnsi="Times New Roman" w:cs="Times New Roman"/>
          <w:sz w:val="14"/>
          <w:szCs w:val="14"/>
        </w:rPr>
        <w:t xml:space="preserve">       </w:t>
      </w:r>
      <w:r>
        <w:t>Maintain approval audit logs.</w:t>
      </w:r>
    </w:p>
    <w:p w14:paraId="37A2EFED" w14:textId="77777777" w:rsidR="00EB5EBC" w:rsidRDefault="00EB5EBC">
      <w:pPr>
        <w:jc w:val="center"/>
      </w:pPr>
    </w:p>
    <w:p w14:paraId="00DB31FD" w14:textId="77777777" w:rsidR="00EB5EBC" w:rsidRDefault="00DD74E0">
      <w:pPr>
        <w:pStyle w:val="Heading2"/>
        <w:keepNext w:val="0"/>
        <w:keepLines w:val="0"/>
        <w:spacing w:after="80"/>
        <w:rPr>
          <w:b/>
          <w:bCs/>
          <w:sz w:val="24"/>
          <w:szCs w:val="24"/>
        </w:rPr>
      </w:pPr>
      <w:bookmarkStart w:id="14" w:name="_ohw2nj649xdc" w:colFirst="0" w:colLast="0"/>
      <w:bookmarkEnd w:id="14"/>
      <w:r>
        <w:rPr>
          <w:b/>
          <w:bCs/>
          <w:sz w:val="24"/>
          <w:szCs w:val="24"/>
        </w:rPr>
        <w:t>Milestone 4: Testing</w:t>
      </w:r>
    </w:p>
    <w:p w14:paraId="7419770C" w14:textId="77777777" w:rsidR="00EB5EBC" w:rsidRDefault="00DD74E0">
      <w:pPr>
        <w:spacing w:before="240" w:after="240"/>
        <w:rPr>
          <w:b/>
          <w:bCs/>
        </w:rPr>
      </w:pPr>
      <w:r>
        <w:rPr>
          <w:b/>
          <w:bCs/>
        </w:rPr>
        <w:t>Objective</w:t>
      </w:r>
    </w:p>
    <w:p w14:paraId="0FF8F3C9" w14:textId="77777777" w:rsidR="00EB5EBC" w:rsidRDefault="00DD74E0">
      <w:pPr>
        <w:spacing w:before="240" w:after="240"/>
      </w:pPr>
      <w:r>
        <w:t>Validate the complete automation workflow.</w:t>
      </w:r>
    </w:p>
    <w:p w14:paraId="5CAD1EBD" w14:textId="77777777" w:rsidR="00EB5EBC" w:rsidRDefault="00DD74E0">
      <w:pPr>
        <w:spacing w:before="240" w:after="240"/>
      </w:pPr>
      <w:r>
        <w:t>Activities:</w:t>
      </w:r>
    </w:p>
    <w:p w14:paraId="788125C1" w14:textId="77777777" w:rsidR="00EB5EBC" w:rsidRDefault="00DD74E0">
      <w:pPr>
        <w:spacing w:before="240"/>
        <w:ind w:left="1080" w:hanging="360"/>
      </w:pPr>
      <w:r>
        <w:t>●</w:t>
      </w:r>
      <w:r>
        <w:rPr>
          <w:rFonts w:ascii="Times New Roman" w:eastAsia="Times New Roman" w:hAnsi="Times New Roman" w:cs="Times New Roman"/>
          <w:sz w:val="14"/>
          <w:szCs w:val="14"/>
        </w:rPr>
        <w:t xml:space="preserve">       </w:t>
      </w:r>
      <w:r>
        <w:t>Unit testing.</w:t>
      </w:r>
    </w:p>
    <w:p w14:paraId="0D9248F0" w14:textId="77777777" w:rsidR="00EB5EBC" w:rsidRDefault="00DD74E0">
      <w:pPr>
        <w:ind w:left="1080" w:hanging="360"/>
      </w:pPr>
      <w:r>
        <w:t>●</w:t>
      </w:r>
      <w:r>
        <w:rPr>
          <w:rFonts w:ascii="Times New Roman" w:eastAsia="Times New Roman" w:hAnsi="Times New Roman" w:cs="Times New Roman"/>
          <w:sz w:val="14"/>
          <w:szCs w:val="14"/>
        </w:rPr>
        <w:t xml:space="preserve">       </w:t>
      </w:r>
      <w:r>
        <w:t>Catalog testing.</w:t>
      </w:r>
    </w:p>
    <w:p w14:paraId="4004E159" w14:textId="77777777" w:rsidR="00EB5EBC" w:rsidRDefault="00DD74E0">
      <w:pPr>
        <w:ind w:left="1080" w:hanging="360"/>
      </w:pPr>
      <w:r>
        <w:t>●</w:t>
      </w:r>
      <w:r>
        <w:rPr>
          <w:rFonts w:ascii="Times New Roman" w:eastAsia="Times New Roman" w:hAnsi="Times New Roman" w:cs="Times New Roman"/>
          <w:sz w:val="14"/>
          <w:szCs w:val="14"/>
        </w:rPr>
        <w:t xml:space="preserve">       </w:t>
      </w:r>
      <w:r>
        <w:t>Flow testing.</w:t>
      </w:r>
    </w:p>
    <w:p w14:paraId="1645FC16" w14:textId="77777777" w:rsidR="00EB5EBC" w:rsidRDefault="00DD74E0">
      <w:pPr>
        <w:ind w:left="1080" w:hanging="360"/>
      </w:pPr>
      <w:r>
        <w:t>●</w:t>
      </w:r>
      <w:r>
        <w:rPr>
          <w:rFonts w:ascii="Times New Roman" w:eastAsia="Times New Roman" w:hAnsi="Times New Roman" w:cs="Times New Roman"/>
          <w:sz w:val="14"/>
          <w:szCs w:val="14"/>
        </w:rPr>
        <w:t xml:space="preserve">       </w:t>
      </w:r>
      <w:r>
        <w:t>Approval testing.</w:t>
      </w:r>
    </w:p>
    <w:p w14:paraId="15E488EC" w14:textId="77777777" w:rsidR="00EB5EBC" w:rsidRDefault="00DD74E0">
      <w:pPr>
        <w:ind w:left="1080" w:hanging="360"/>
      </w:pPr>
      <w:r>
        <w:t>●</w:t>
      </w:r>
      <w:r>
        <w:rPr>
          <w:rFonts w:ascii="Times New Roman" w:eastAsia="Times New Roman" w:hAnsi="Times New Roman" w:cs="Times New Roman"/>
          <w:sz w:val="14"/>
          <w:szCs w:val="14"/>
        </w:rPr>
        <w:t xml:space="preserve">       </w:t>
      </w:r>
      <w:r>
        <w:t>Notification testing.</w:t>
      </w:r>
    </w:p>
    <w:p w14:paraId="7B6590A9" w14:textId="77777777" w:rsidR="00EB5EBC" w:rsidRDefault="00DD74E0">
      <w:pPr>
        <w:ind w:left="1080" w:hanging="360"/>
      </w:pPr>
      <w:r>
        <w:t>●</w:t>
      </w:r>
      <w:r>
        <w:rPr>
          <w:rFonts w:ascii="Times New Roman" w:eastAsia="Times New Roman" w:hAnsi="Times New Roman" w:cs="Times New Roman"/>
          <w:sz w:val="14"/>
          <w:szCs w:val="14"/>
        </w:rPr>
        <w:t xml:space="preserve">       </w:t>
      </w:r>
      <w:r>
        <w:t>End-to-end request execution.</w:t>
      </w:r>
    </w:p>
    <w:p w14:paraId="026B95D0" w14:textId="77777777" w:rsidR="00EB5EBC" w:rsidRDefault="00DD74E0">
      <w:pPr>
        <w:spacing w:after="240"/>
        <w:ind w:left="1080" w:hanging="360"/>
      </w:pPr>
      <w:r>
        <w:t>●</w:t>
      </w:r>
      <w:r>
        <w:rPr>
          <w:rFonts w:ascii="Times New Roman" w:eastAsia="Times New Roman" w:hAnsi="Times New Roman" w:cs="Times New Roman"/>
          <w:sz w:val="14"/>
          <w:szCs w:val="14"/>
        </w:rPr>
        <w:t xml:space="preserve">       </w:t>
      </w:r>
      <w:r>
        <w:t>User Acceptance Testing (UAT).</w:t>
      </w:r>
    </w:p>
    <w:p w14:paraId="745F0E1F" w14:textId="77777777" w:rsidR="00EB5EBC" w:rsidRDefault="00EB5EBC">
      <w:pPr>
        <w:jc w:val="center"/>
      </w:pPr>
    </w:p>
    <w:p w14:paraId="7DADB8FE" w14:textId="77777777" w:rsidR="00EB5EBC" w:rsidRDefault="00DD74E0">
      <w:pPr>
        <w:pStyle w:val="Heading2"/>
        <w:keepNext w:val="0"/>
        <w:keepLines w:val="0"/>
        <w:spacing w:after="80"/>
        <w:rPr>
          <w:b/>
          <w:bCs/>
          <w:sz w:val="24"/>
          <w:szCs w:val="24"/>
        </w:rPr>
      </w:pPr>
      <w:bookmarkStart w:id="15" w:name="_taka4cy6tktq" w:colFirst="0" w:colLast="0"/>
      <w:bookmarkEnd w:id="15"/>
      <w:r>
        <w:rPr>
          <w:b/>
          <w:bCs/>
          <w:sz w:val="24"/>
          <w:szCs w:val="24"/>
        </w:rPr>
        <w:t>Milestone 5: Deployment</w:t>
      </w:r>
    </w:p>
    <w:p w14:paraId="0C9ED140" w14:textId="77777777" w:rsidR="00EB5EBC" w:rsidRDefault="00DD74E0">
      <w:pPr>
        <w:spacing w:before="240" w:after="240"/>
        <w:rPr>
          <w:b/>
          <w:bCs/>
        </w:rPr>
      </w:pPr>
      <w:r>
        <w:rPr>
          <w:b/>
          <w:bCs/>
        </w:rPr>
        <w:t>Objective</w:t>
      </w:r>
    </w:p>
    <w:p w14:paraId="43CE4A28" w14:textId="77777777" w:rsidR="00EB5EBC" w:rsidRDefault="00DD74E0">
      <w:pPr>
        <w:spacing w:before="240" w:after="240"/>
      </w:pPr>
      <w:r>
        <w:t>Deploy the application for organizational use.</w:t>
      </w:r>
    </w:p>
    <w:p w14:paraId="5BFFCC6D" w14:textId="77777777" w:rsidR="00EB5EBC" w:rsidRDefault="00DD74E0">
      <w:pPr>
        <w:spacing w:before="240" w:after="240"/>
      </w:pPr>
      <w:r>
        <w:t>Activities:</w:t>
      </w:r>
    </w:p>
    <w:p w14:paraId="7F526103" w14:textId="77777777" w:rsidR="00EB5EBC" w:rsidRDefault="00DD74E0">
      <w:pPr>
        <w:spacing w:before="240"/>
        <w:ind w:left="1080" w:hanging="360"/>
      </w:pPr>
      <w:r>
        <w:t>●</w:t>
      </w:r>
      <w:r>
        <w:rPr>
          <w:rFonts w:ascii="Times New Roman" w:eastAsia="Times New Roman" w:hAnsi="Times New Roman" w:cs="Times New Roman"/>
          <w:sz w:val="14"/>
          <w:szCs w:val="14"/>
        </w:rPr>
        <w:t xml:space="preserve">       </w:t>
      </w:r>
      <w:r>
        <w:t>Validate configurations.</w:t>
      </w:r>
    </w:p>
    <w:p w14:paraId="1660B41E" w14:textId="77777777" w:rsidR="00EB5EBC" w:rsidRDefault="00DD74E0">
      <w:pPr>
        <w:ind w:left="1080" w:hanging="360"/>
      </w:pPr>
      <w:r>
        <w:t>●</w:t>
      </w:r>
      <w:r>
        <w:rPr>
          <w:rFonts w:ascii="Times New Roman" w:eastAsia="Times New Roman" w:hAnsi="Times New Roman" w:cs="Times New Roman"/>
          <w:sz w:val="14"/>
          <w:szCs w:val="14"/>
        </w:rPr>
        <w:t xml:space="preserve">       </w:t>
      </w:r>
      <w:r>
        <w:t>Publish catalog items.</w:t>
      </w:r>
    </w:p>
    <w:p w14:paraId="16EA987A" w14:textId="77777777" w:rsidR="00EB5EBC" w:rsidRDefault="00DD74E0">
      <w:pPr>
        <w:ind w:left="1080" w:hanging="360"/>
      </w:pPr>
      <w:r>
        <w:t>●</w:t>
      </w:r>
      <w:r>
        <w:rPr>
          <w:rFonts w:ascii="Times New Roman" w:eastAsia="Times New Roman" w:hAnsi="Times New Roman" w:cs="Times New Roman"/>
          <w:sz w:val="14"/>
          <w:szCs w:val="14"/>
        </w:rPr>
        <w:t xml:space="preserve">       </w:t>
      </w:r>
      <w:r>
        <w:t>Monitor workflow execution.</w:t>
      </w:r>
    </w:p>
    <w:p w14:paraId="40E82EED" w14:textId="77777777" w:rsidR="00EB5EBC" w:rsidRDefault="00DD74E0">
      <w:pPr>
        <w:ind w:left="1080" w:hanging="360"/>
      </w:pPr>
      <w:r>
        <w:t>●</w:t>
      </w:r>
      <w:r>
        <w:rPr>
          <w:rFonts w:ascii="Times New Roman" w:eastAsia="Times New Roman" w:hAnsi="Times New Roman" w:cs="Times New Roman"/>
          <w:sz w:val="14"/>
          <w:szCs w:val="14"/>
        </w:rPr>
        <w:t xml:space="preserve">       </w:t>
      </w:r>
      <w:r>
        <w:t>Train end users.</w:t>
      </w:r>
    </w:p>
    <w:p w14:paraId="265D1330" w14:textId="77777777" w:rsidR="00EB5EBC" w:rsidRDefault="00DD74E0">
      <w:pPr>
        <w:spacing w:after="240"/>
        <w:ind w:left="1080" w:hanging="360"/>
      </w:pPr>
      <w:r>
        <w:t>●</w:t>
      </w:r>
      <w:r>
        <w:rPr>
          <w:rFonts w:ascii="Times New Roman" w:eastAsia="Times New Roman" w:hAnsi="Times New Roman" w:cs="Times New Roman"/>
          <w:sz w:val="14"/>
          <w:szCs w:val="14"/>
        </w:rPr>
        <w:t xml:space="preserve">       </w:t>
      </w:r>
      <w:r>
        <w:t>Monitor post-deployment performance.</w:t>
      </w:r>
    </w:p>
    <w:p w14:paraId="5BB5F127" w14:textId="77777777" w:rsidR="00EB5EBC" w:rsidRDefault="00EB5EBC">
      <w:pPr>
        <w:spacing w:after="240"/>
        <w:ind w:left="1080" w:hanging="360"/>
      </w:pPr>
    </w:p>
    <w:p w14:paraId="6DF14167" w14:textId="77777777" w:rsidR="00EB5EBC" w:rsidRDefault="00EB5EBC">
      <w:pPr>
        <w:jc w:val="center"/>
      </w:pPr>
    </w:p>
    <w:p w14:paraId="5B66FD42" w14:textId="77777777" w:rsidR="00EB5EBC" w:rsidRDefault="00DD74E0">
      <w:pPr>
        <w:rPr>
          <w:b/>
          <w:bCs/>
          <w:sz w:val="26"/>
          <w:szCs w:val="26"/>
        </w:rPr>
      </w:pPr>
      <w:r>
        <w:t xml:space="preserve"> </w:t>
      </w:r>
      <w:r>
        <w:rPr>
          <w:b/>
          <w:bCs/>
          <w:sz w:val="26"/>
          <w:szCs w:val="26"/>
        </w:rPr>
        <w:t>5. ServiceNow Developer Setup</w:t>
      </w:r>
    </w:p>
    <w:p w14:paraId="190EBC19" w14:textId="77777777" w:rsidR="00EB5EBC" w:rsidRDefault="00DD74E0">
      <w:pPr>
        <w:spacing w:before="240" w:after="240"/>
      </w:pPr>
      <w:r>
        <w:t>Before developing the application, a ServiceNow Personal Developer Instance (PDI) must be created. The PDI provides a fully functional ServiceNow environment where applications can be developed, tested, and deployed without affecting production systems.</w:t>
      </w:r>
    </w:p>
    <w:p w14:paraId="6552CCDE" w14:textId="77777777" w:rsidR="00EB5EBC" w:rsidRDefault="00EB5EBC"/>
    <w:p w14:paraId="348A4CEC" w14:textId="77777777" w:rsidR="00EB5EBC" w:rsidRDefault="00EB5EBC">
      <w:pPr>
        <w:spacing w:before="240" w:after="240"/>
      </w:pPr>
    </w:p>
    <w:p w14:paraId="38B5BF45" w14:textId="77777777" w:rsidR="00EB5EBC" w:rsidRDefault="00DD74E0">
      <w:pPr>
        <w:pStyle w:val="Heading2"/>
        <w:keepNext w:val="0"/>
        <w:keepLines w:val="0"/>
        <w:spacing w:after="80"/>
      </w:pPr>
      <w:bookmarkStart w:id="16" w:name="_mi9elihgjvkp" w:colFirst="0" w:colLast="0"/>
      <w:bookmarkEnd w:id="16"/>
      <w:r>
        <w:rPr>
          <w:b/>
          <w:bCs/>
          <w:sz w:val="26"/>
          <w:szCs w:val="26"/>
        </w:rPr>
        <w:lastRenderedPageBreak/>
        <w:t xml:space="preserve">5.1 Creating a ServiceNow Developer Account : </w:t>
      </w:r>
    </w:p>
    <w:p w14:paraId="2F77831F" w14:textId="77777777" w:rsidR="00EB5EBC" w:rsidRDefault="00DD74E0">
      <w:pPr>
        <w:spacing w:before="240" w:after="240"/>
      </w:pPr>
      <w:r>
        <w:t>To begin development, perform the following steps:</w:t>
      </w:r>
    </w:p>
    <w:p w14:paraId="16EE19ED" w14:textId="77777777" w:rsidR="00EB5EBC" w:rsidRDefault="00DD74E0">
      <w:pPr>
        <w:numPr>
          <w:ilvl w:val="0"/>
          <w:numId w:val="4"/>
        </w:numPr>
        <w:spacing w:before="240"/>
      </w:pPr>
      <w:r>
        <w:t>Visit the ServiceNow Developer Portal.</w:t>
      </w:r>
    </w:p>
    <w:p w14:paraId="47654E85" w14:textId="77777777" w:rsidR="00EB5EBC" w:rsidRDefault="00DD74E0">
      <w:pPr>
        <w:numPr>
          <w:ilvl w:val="0"/>
          <w:numId w:val="4"/>
        </w:numPr>
      </w:pPr>
      <w:r>
        <w:t xml:space="preserve">Click </w:t>
      </w:r>
      <w:r>
        <w:rPr>
          <w:b/>
          <w:bCs/>
        </w:rPr>
        <w:t>Sign Up</w:t>
      </w:r>
      <w:r>
        <w:t xml:space="preserve"> to create a free developer account.</w:t>
      </w:r>
    </w:p>
    <w:p w14:paraId="148231B7" w14:textId="77777777" w:rsidR="00EB5EBC" w:rsidRDefault="00DD74E0">
      <w:pPr>
        <w:numPr>
          <w:ilvl w:val="0"/>
          <w:numId w:val="4"/>
        </w:numPr>
      </w:pPr>
      <w:r>
        <w:t>Enter the required information:</w:t>
      </w:r>
    </w:p>
    <w:p w14:paraId="61B9F473" w14:textId="77777777" w:rsidR="00EB5EBC" w:rsidRDefault="00DD74E0">
      <w:pPr>
        <w:ind w:left="1800" w:hanging="360"/>
      </w:pPr>
      <w:r>
        <w:t>○</w:t>
      </w:r>
      <w:r>
        <w:rPr>
          <w:rFonts w:ascii="Times New Roman" w:eastAsia="Times New Roman" w:hAnsi="Times New Roman" w:cs="Times New Roman"/>
          <w:sz w:val="14"/>
          <w:szCs w:val="14"/>
        </w:rPr>
        <w:t xml:space="preserve">       </w:t>
      </w:r>
      <w:r>
        <w:t>First Name</w:t>
      </w:r>
    </w:p>
    <w:p w14:paraId="35E3B7BE" w14:textId="77777777" w:rsidR="00EB5EBC" w:rsidRDefault="00DD74E0">
      <w:pPr>
        <w:ind w:left="1800" w:hanging="360"/>
      </w:pPr>
      <w:r>
        <w:t>○</w:t>
      </w:r>
      <w:r>
        <w:rPr>
          <w:rFonts w:ascii="Times New Roman" w:eastAsia="Times New Roman" w:hAnsi="Times New Roman" w:cs="Times New Roman"/>
          <w:sz w:val="14"/>
          <w:szCs w:val="14"/>
        </w:rPr>
        <w:t xml:space="preserve">       </w:t>
      </w:r>
      <w:r>
        <w:t>Last Name</w:t>
      </w:r>
    </w:p>
    <w:p w14:paraId="7C0CD74D" w14:textId="77777777" w:rsidR="00EB5EBC" w:rsidRDefault="00DD74E0">
      <w:pPr>
        <w:ind w:left="1800" w:hanging="360"/>
      </w:pPr>
      <w:r>
        <w:t>○</w:t>
      </w:r>
      <w:r>
        <w:rPr>
          <w:rFonts w:ascii="Times New Roman" w:eastAsia="Times New Roman" w:hAnsi="Times New Roman" w:cs="Times New Roman"/>
          <w:sz w:val="14"/>
          <w:szCs w:val="14"/>
        </w:rPr>
        <w:t xml:space="preserve">       </w:t>
      </w:r>
      <w:r>
        <w:t>Email Address</w:t>
      </w:r>
    </w:p>
    <w:p w14:paraId="13AC98AA" w14:textId="77777777" w:rsidR="00EB5EBC" w:rsidRDefault="00DD74E0">
      <w:pPr>
        <w:ind w:left="1800" w:hanging="360"/>
      </w:pPr>
      <w:r>
        <w:t>○</w:t>
      </w:r>
      <w:r>
        <w:rPr>
          <w:rFonts w:ascii="Times New Roman" w:eastAsia="Times New Roman" w:hAnsi="Times New Roman" w:cs="Times New Roman"/>
          <w:sz w:val="14"/>
          <w:szCs w:val="14"/>
        </w:rPr>
        <w:t xml:space="preserve">       </w:t>
      </w:r>
      <w:r>
        <w:t>Password</w:t>
      </w:r>
    </w:p>
    <w:p w14:paraId="5F69769E" w14:textId="77777777" w:rsidR="00EB5EBC" w:rsidRDefault="00DD74E0">
      <w:pPr>
        <w:numPr>
          <w:ilvl w:val="0"/>
          <w:numId w:val="5"/>
        </w:numPr>
      </w:pPr>
      <w:r>
        <w:t>Verify the email address using the activation link sent to your registered email.</w:t>
      </w:r>
    </w:p>
    <w:p w14:paraId="6BF86276" w14:textId="77777777" w:rsidR="00EB5EBC" w:rsidRDefault="00DD74E0">
      <w:pPr>
        <w:numPr>
          <w:ilvl w:val="0"/>
          <w:numId w:val="5"/>
        </w:numPr>
      </w:pPr>
      <w:r>
        <w:t>Log in to the ServiceNow Developer Portal.</w:t>
      </w:r>
    </w:p>
    <w:p w14:paraId="32E64B9E" w14:textId="77777777" w:rsidR="00EB5EBC" w:rsidRDefault="00DD74E0">
      <w:pPr>
        <w:numPr>
          <w:ilvl w:val="0"/>
          <w:numId w:val="5"/>
        </w:numPr>
      </w:pPr>
      <w:r>
        <w:t xml:space="preserve">Click </w:t>
      </w:r>
      <w:r>
        <w:rPr>
          <w:b/>
          <w:bCs/>
        </w:rPr>
        <w:t>Start Building</w:t>
      </w:r>
      <w:r>
        <w:t>.</w:t>
      </w:r>
    </w:p>
    <w:p w14:paraId="47EFC4E3" w14:textId="77777777" w:rsidR="00EB5EBC" w:rsidRDefault="00DD74E0">
      <w:pPr>
        <w:numPr>
          <w:ilvl w:val="0"/>
          <w:numId w:val="5"/>
        </w:numPr>
      </w:pPr>
      <w:r>
        <w:t xml:space="preserve">Request a </w:t>
      </w:r>
      <w:r>
        <w:rPr>
          <w:b/>
          <w:bCs/>
        </w:rPr>
        <w:t>Personal Developer Instance (PDI)</w:t>
      </w:r>
      <w:r>
        <w:t>.</w:t>
      </w:r>
    </w:p>
    <w:p w14:paraId="54612629" w14:textId="77777777" w:rsidR="00EB5EBC" w:rsidRDefault="00DD74E0">
      <w:pPr>
        <w:numPr>
          <w:ilvl w:val="0"/>
          <w:numId w:val="5"/>
        </w:numPr>
      </w:pPr>
      <w:r>
        <w:t>Wait for the instance to be provisioned.</w:t>
      </w:r>
    </w:p>
    <w:p w14:paraId="2E01C9BD" w14:textId="77777777" w:rsidR="00EB5EBC" w:rsidRDefault="00DD74E0">
      <w:pPr>
        <w:numPr>
          <w:ilvl w:val="0"/>
          <w:numId w:val="5"/>
        </w:numPr>
        <w:spacing w:after="240"/>
      </w:pPr>
      <w:r>
        <w:t>Launch the instance and log in using the generated credentials.</w:t>
      </w:r>
    </w:p>
    <w:p w14:paraId="15A51F25" w14:textId="77777777" w:rsidR="00EB5EBC" w:rsidRDefault="00EB5EBC"/>
    <w:p w14:paraId="7AA88CDA" w14:textId="77777777" w:rsidR="00EB5EBC" w:rsidRDefault="00DD74E0">
      <w:r>
        <w:rPr>
          <w:noProof/>
        </w:rPr>
        <w:drawing>
          <wp:inline distT="114300" distB="114300" distL="114300" distR="114300" wp14:anchorId="50255149" wp14:editId="42AC2D8B">
            <wp:extent cx="5730875" cy="2717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8"/>
                    <a:srcRect/>
                    <a:stretch>
                      <a:fillRect/>
                    </a:stretch>
                  </pic:blipFill>
                  <pic:spPr>
                    <a:xfrm>
                      <a:off x="0" y="0"/>
                      <a:ext cx="5731200" cy="2717800"/>
                    </a:xfrm>
                    <a:prstGeom prst="rect">
                      <a:avLst/>
                    </a:prstGeom>
                  </pic:spPr>
                </pic:pic>
              </a:graphicData>
            </a:graphic>
          </wp:inline>
        </w:drawing>
      </w:r>
    </w:p>
    <w:p w14:paraId="2F30932A" w14:textId="77777777" w:rsidR="00EB5EBC" w:rsidRDefault="00EB5EBC"/>
    <w:p w14:paraId="758A716B" w14:textId="77777777" w:rsidR="00EB5EBC" w:rsidRDefault="00DD74E0">
      <w:pPr>
        <w:pStyle w:val="Heading2"/>
        <w:keepNext w:val="0"/>
        <w:keepLines w:val="0"/>
        <w:spacing w:after="80"/>
        <w:rPr>
          <w:b/>
          <w:bCs/>
          <w:sz w:val="26"/>
          <w:szCs w:val="26"/>
        </w:rPr>
      </w:pPr>
      <w:bookmarkStart w:id="17" w:name="_58l10qmk0aux" w:colFirst="0" w:colLast="0"/>
      <w:bookmarkEnd w:id="17"/>
      <w:r>
        <w:rPr>
          <w:b/>
          <w:bCs/>
          <w:sz w:val="26"/>
          <w:szCs w:val="26"/>
        </w:rPr>
        <w:t>5.2 Accessing Creator Studio</w:t>
      </w:r>
    </w:p>
    <w:p w14:paraId="5B2E1ACB" w14:textId="77777777" w:rsidR="00EB5EBC" w:rsidRDefault="00DD74E0">
      <w:pPr>
        <w:spacing w:before="240" w:after="240"/>
      </w:pPr>
      <w:r>
        <w:t>Once the Personal Developer Instance is ready, ServiceNow redirects the developer to Creator Studio.</w:t>
      </w:r>
    </w:p>
    <w:p w14:paraId="12C6C094" w14:textId="77777777" w:rsidR="00EB5EBC" w:rsidRDefault="00DD74E0">
      <w:pPr>
        <w:spacing w:before="240" w:after="240"/>
      </w:pPr>
      <w:r>
        <w:t>Creator Studio provides a no-code and low-code environment for building applications. It simplifies application development by allowing developers to create forms, workflows, tables, automation, and integrations through an intuitive graphical interface.</w:t>
      </w:r>
    </w:p>
    <w:p w14:paraId="6DD6B7A4" w14:textId="77777777" w:rsidR="00EB5EBC" w:rsidRDefault="00EB5EBC">
      <w:pPr>
        <w:spacing w:before="240" w:after="240"/>
      </w:pPr>
    </w:p>
    <w:p w14:paraId="61501286" w14:textId="77777777" w:rsidR="00EB5EBC" w:rsidRDefault="00DD74E0">
      <w:pPr>
        <w:spacing w:before="240" w:after="240"/>
      </w:pPr>
      <w:r>
        <w:t>Creator Studio offers features such as:</w:t>
      </w:r>
    </w:p>
    <w:p w14:paraId="57E399F0" w14:textId="77777777" w:rsidR="00EB5EBC" w:rsidRDefault="00DD74E0">
      <w:pPr>
        <w:spacing w:before="240"/>
        <w:ind w:left="1080" w:hanging="360"/>
      </w:pPr>
      <w:r>
        <w:lastRenderedPageBreak/>
        <w:t>●</w:t>
      </w:r>
      <w:r>
        <w:rPr>
          <w:rFonts w:ascii="Times New Roman" w:eastAsia="Times New Roman" w:hAnsi="Times New Roman" w:cs="Times New Roman"/>
          <w:sz w:val="14"/>
          <w:szCs w:val="14"/>
        </w:rPr>
        <w:t xml:space="preserve">       </w:t>
      </w:r>
      <w:r>
        <w:t>Application Creation</w:t>
      </w:r>
    </w:p>
    <w:p w14:paraId="51955E4F" w14:textId="77777777" w:rsidR="00EB5EBC" w:rsidRDefault="00DD74E0">
      <w:pPr>
        <w:ind w:left="1080" w:hanging="360"/>
      </w:pPr>
      <w:r>
        <w:t>●</w:t>
      </w:r>
      <w:r>
        <w:rPr>
          <w:rFonts w:ascii="Times New Roman" w:eastAsia="Times New Roman" w:hAnsi="Times New Roman" w:cs="Times New Roman"/>
          <w:sz w:val="14"/>
          <w:szCs w:val="14"/>
        </w:rPr>
        <w:t xml:space="preserve">       </w:t>
      </w:r>
      <w:r>
        <w:t>Data Modeling</w:t>
      </w:r>
    </w:p>
    <w:p w14:paraId="6A4FD988" w14:textId="77777777" w:rsidR="00EB5EBC" w:rsidRDefault="00DD74E0">
      <w:pPr>
        <w:ind w:left="1080" w:hanging="360"/>
      </w:pPr>
      <w:r>
        <w:t>●</w:t>
      </w:r>
      <w:r>
        <w:rPr>
          <w:rFonts w:ascii="Times New Roman" w:eastAsia="Times New Roman" w:hAnsi="Times New Roman" w:cs="Times New Roman"/>
          <w:sz w:val="14"/>
          <w:szCs w:val="14"/>
        </w:rPr>
        <w:t xml:space="preserve">       </w:t>
      </w:r>
      <w:r>
        <w:t>Flow Automation</w:t>
      </w:r>
    </w:p>
    <w:p w14:paraId="145938A2" w14:textId="77777777" w:rsidR="00EB5EBC" w:rsidRDefault="00DD74E0">
      <w:pPr>
        <w:ind w:left="1080" w:hanging="360"/>
      </w:pPr>
      <w:r>
        <w:t>●</w:t>
      </w:r>
      <w:r>
        <w:rPr>
          <w:rFonts w:ascii="Times New Roman" w:eastAsia="Times New Roman" w:hAnsi="Times New Roman" w:cs="Times New Roman"/>
          <w:sz w:val="14"/>
          <w:szCs w:val="14"/>
        </w:rPr>
        <w:t xml:space="preserve">       </w:t>
      </w:r>
      <w:r>
        <w:t>Form Builder</w:t>
      </w:r>
    </w:p>
    <w:p w14:paraId="3DDE6CDA" w14:textId="77777777" w:rsidR="00EB5EBC" w:rsidRDefault="00DD74E0">
      <w:pPr>
        <w:ind w:left="1080" w:hanging="360"/>
      </w:pPr>
      <w:r>
        <w:t>●</w:t>
      </w:r>
      <w:r>
        <w:rPr>
          <w:rFonts w:ascii="Times New Roman" w:eastAsia="Times New Roman" w:hAnsi="Times New Roman" w:cs="Times New Roman"/>
          <w:sz w:val="14"/>
          <w:szCs w:val="14"/>
        </w:rPr>
        <w:t xml:space="preserve">       </w:t>
      </w:r>
      <w:r>
        <w:t>Catalog Item Development</w:t>
      </w:r>
    </w:p>
    <w:p w14:paraId="1902C469" w14:textId="77777777" w:rsidR="00EB5EBC" w:rsidRDefault="00DD74E0">
      <w:pPr>
        <w:spacing w:after="240"/>
        <w:ind w:left="1080" w:hanging="360"/>
      </w:pPr>
      <w:r>
        <w:t>●</w:t>
      </w:r>
      <w:r>
        <w:rPr>
          <w:rFonts w:ascii="Times New Roman" w:eastAsia="Times New Roman" w:hAnsi="Times New Roman" w:cs="Times New Roman"/>
          <w:sz w:val="14"/>
          <w:szCs w:val="14"/>
        </w:rPr>
        <w:t xml:space="preserve">       </w:t>
      </w:r>
      <w:r>
        <w:t>Workflow Configuration</w:t>
      </w:r>
    </w:p>
    <w:p w14:paraId="1A35A220" w14:textId="77777777" w:rsidR="00EB5EBC" w:rsidRDefault="00DD74E0">
      <w:r>
        <w:rPr>
          <w:noProof/>
        </w:rPr>
        <w:drawing>
          <wp:inline distT="114300" distB="114300" distL="114300" distR="114300" wp14:anchorId="625C0709" wp14:editId="7F86C06E">
            <wp:extent cx="5730875" cy="2717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9"/>
                    <a:srcRect/>
                    <a:stretch>
                      <a:fillRect/>
                    </a:stretch>
                  </pic:blipFill>
                  <pic:spPr>
                    <a:xfrm>
                      <a:off x="0" y="0"/>
                      <a:ext cx="5731200" cy="2717800"/>
                    </a:xfrm>
                    <a:prstGeom prst="rect">
                      <a:avLst/>
                    </a:prstGeom>
                  </pic:spPr>
                </pic:pic>
              </a:graphicData>
            </a:graphic>
          </wp:inline>
        </w:drawing>
      </w:r>
    </w:p>
    <w:p w14:paraId="16995F06" w14:textId="77777777" w:rsidR="00EB5EBC" w:rsidRDefault="00EB5EBC"/>
    <w:p w14:paraId="14DF21E7" w14:textId="77777777" w:rsidR="00EB5EBC" w:rsidRDefault="00EB5EBC"/>
    <w:p w14:paraId="4F2461A6" w14:textId="77777777" w:rsidR="00EB5EBC" w:rsidRDefault="00DD74E0">
      <w:pPr>
        <w:pStyle w:val="Heading2"/>
        <w:keepNext w:val="0"/>
        <w:keepLines w:val="0"/>
        <w:spacing w:after="80"/>
        <w:rPr>
          <w:b/>
          <w:bCs/>
          <w:sz w:val="26"/>
          <w:szCs w:val="26"/>
        </w:rPr>
      </w:pPr>
      <w:bookmarkStart w:id="18" w:name="_7h40c1xpst4i" w:colFirst="0" w:colLast="0"/>
      <w:bookmarkEnd w:id="18"/>
      <w:r>
        <w:rPr>
          <w:b/>
          <w:bCs/>
          <w:sz w:val="26"/>
          <w:szCs w:val="26"/>
        </w:rPr>
        <w:t>6.1 Service Catalog Creation</w:t>
      </w:r>
    </w:p>
    <w:p w14:paraId="41C30920" w14:textId="77777777" w:rsidR="00EB5EBC" w:rsidRDefault="00DD74E0">
      <w:pPr>
        <w:spacing w:before="240" w:after="240"/>
      </w:pPr>
      <w:r>
        <w:t xml:space="preserve">The </w:t>
      </w:r>
      <w:r>
        <w:rPr>
          <w:b/>
          <w:bCs/>
        </w:rPr>
        <w:t>Service Catalog</w:t>
      </w:r>
      <w:r>
        <w:t xml:space="preserve"> acts as a centralized self-service portal that enables users to submit network service requests easily. In this project, a catalog item named </w:t>
      </w:r>
      <w:r>
        <w:rPr>
          <w:b/>
          <w:bCs/>
        </w:rPr>
        <w:t>Network Request</w:t>
      </w:r>
      <w:r>
        <w:t xml:space="preserve"> was created to provide users with a single interface for requesting different network-related services such as VPN access, IP allocation, and device configuration.</w:t>
      </w:r>
    </w:p>
    <w:p w14:paraId="7241F913" w14:textId="77777777" w:rsidR="00EB5EBC" w:rsidRDefault="00DD74E0">
      <w:pPr>
        <w:pStyle w:val="Heading3"/>
        <w:keepNext w:val="0"/>
        <w:keepLines w:val="0"/>
        <w:spacing w:before="280"/>
        <w:rPr>
          <w:b/>
          <w:bCs/>
          <w:color w:val="000000"/>
          <w:sz w:val="26"/>
          <w:szCs w:val="26"/>
        </w:rPr>
      </w:pPr>
      <w:bookmarkStart w:id="19" w:name="_trk5n9d8jrhs" w:colFirst="0" w:colLast="0"/>
      <w:bookmarkEnd w:id="19"/>
      <w:r>
        <w:rPr>
          <w:b/>
          <w:bCs/>
          <w:color w:val="000000"/>
          <w:sz w:val="26"/>
          <w:szCs w:val="26"/>
        </w:rPr>
        <w:t>Steps to Create the Service Catalog Item</w:t>
      </w:r>
    </w:p>
    <w:p w14:paraId="67FD2FAF" w14:textId="77777777" w:rsidR="00EB5EBC" w:rsidRDefault="00DD74E0">
      <w:pPr>
        <w:numPr>
          <w:ilvl w:val="0"/>
          <w:numId w:val="6"/>
        </w:numPr>
        <w:spacing w:before="240"/>
      </w:pPr>
      <w:r>
        <w:t xml:space="preserve">Open the </w:t>
      </w:r>
      <w:r>
        <w:rPr>
          <w:b/>
          <w:bCs/>
        </w:rPr>
        <w:t>Application Navigator</w:t>
      </w:r>
      <w:r>
        <w:t xml:space="preserve"> in the ServiceNow platform.</w:t>
      </w:r>
    </w:p>
    <w:p w14:paraId="771B280F" w14:textId="77777777" w:rsidR="00EB5EBC" w:rsidRDefault="00DD74E0">
      <w:pPr>
        <w:numPr>
          <w:ilvl w:val="0"/>
          <w:numId w:val="6"/>
        </w:numPr>
      </w:pPr>
      <w:r>
        <w:t xml:space="preserve">Search for </w:t>
      </w:r>
      <w:r>
        <w:rPr>
          <w:b/>
          <w:bCs/>
        </w:rPr>
        <w:t>Service Catalog</w:t>
      </w:r>
      <w:r>
        <w:t>.</w:t>
      </w:r>
    </w:p>
    <w:p w14:paraId="67DCBF55" w14:textId="77777777" w:rsidR="00EB5EBC" w:rsidRDefault="00DD74E0">
      <w:pPr>
        <w:numPr>
          <w:ilvl w:val="0"/>
          <w:numId w:val="6"/>
        </w:numPr>
      </w:pPr>
      <w:r>
        <w:t>Navigate to the following path:</w:t>
      </w:r>
      <w:r>
        <w:br/>
      </w:r>
      <w:r>
        <w:rPr>
          <w:rFonts w:ascii="Arial Unicode MS" w:eastAsia="Arial Unicode MS" w:hAnsi="Arial Unicode MS" w:cs="Arial Unicode MS"/>
          <w:b/>
          <w:bCs/>
        </w:rPr>
        <w:t>Service Catalog → Maintain Items</w:t>
      </w:r>
    </w:p>
    <w:p w14:paraId="1AA511B3" w14:textId="77777777" w:rsidR="00EB5EBC" w:rsidRDefault="00DD74E0">
      <w:pPr>
        <w:numPr>
          <w:ilvl w:val="0"/>
          <w:numId w:val="6"/>
        </w:numPr>
      </w:pPr>
      <w:r>
        <w:t xml:space="preserve">Click the </w:t>
      </w:r>
      <w:r>
        <w:rPr>
          <w:b/>
          <w:bCs/>
        </w:rPr>
        <w:t>New</w:t>
      </w:r>
      <w:r>
        <w:t xml:space="preserve"> button to create a new catalog item.</w:t>
      </w:r>
    </w:p>
    <w:p w14:paraId="49A4B022" w14:textId="77777777" w:rsidR="00EB5EBC" w:rsidRDefault="00DD74E0">
      <w:pPr>
        <w:numPr>
          <w:ilvl w:val="0"/>
          <w:numId w:val="6"/>
        </w:numPr>
      </w:pPr>
      <w:r>
        <w:t>Enter the required details:</w:t>
      </w:r>
    </w:p>
    <w:p w14:paraId="4E05D35B" w14:textId="77777777" w:rsidR="00EB5EBC" w:rsidRDefault="00DD74E0">
      <w:pPr>
        <w:numPr>
          <w:ilvl w:val="1"/>
          <w:numId w:val="6"/>
        </w:numPr>
      </w:pPr>
      <w:r>
        <w:rPr>
          <w:b/>
          <w:bCs/>
        </w:rPr>
        <w:t>Catalog Item Name:</w:t>
      </w:r>
      <w:r>
        <w:t xml:space="preserve"> Network Request</w:t>
      </w:r>
    </w:p>
    <w:p w14:paraId="508A1D14" w14:textId="77777777" w:rsidR="00EB5EBC" w:rsidRDefault="00DD74E0">
      <w:pPr>
        <w:numPr>
          <w:ilvl w:val="1"/>
          <w:numId w:val="6"/>
        </w:numPr>
      </w:pPr>
      <w:r>
        <w:rPr>
          <w:b/>
          <w:bCs/>
        </w:rPr>
        <w:t>Catalog:</w:t>
      </w:r>
      <w:r>
        <w:t xml:space="preserve"> Service Catalog</w:t>
      </w:r>
    </w:p>
    <w:p w14:paraId="5D8A6BFE" w14:textId="77777777" w:rsidR="00EB5EBC" w:rsidRDefault="00DD74E0">
      <w:pPr>
        <w:numPr>
          <w:ilvl w:val="1"/>
          <w:numId w:val="6"/>
        </w:numPr>
      </w:pPr>
      <w:r>
        <w:rPr>
          <w:b/>
          <w:bCs/>
        </w:rPr>
        <w:t>Category:</w:t>
      </w:r>
      <w:r>
        <w:t xml:space="preserve"> Network</w:t>
      </w:r>
    </w:p>
    <w:p w14:paraId="225DE669" w14:textId="77777777" w:rsidR="00EB5EBC" w:rsidRDefault="00DD74E0">
      <w:pPr>
        <w:numPr>
          <w:ilvl w:val="1"/>
          <w:numId w:val="6"/>
        </w:numPr>
      </w:pPr>
      <w:r>
        <w:rPr>
          <w:b/>
          <w:bCs/>
        </w:rPr>
        <w:t>Short Description:</w:t>
      </w:r>
      <w:r>
        <w:t xml:space="preserve"> Automated Network Request Management</w:t>
      </w:r>
    </w:p>
    <w:p w14:paraId="075D1CA5" w14:textId="77777777" w:rsidR="00EB5EBC" w:rsidRDefault="00DD74E0">
      <w:pPr>
        <w:numPr>
          <w:ilvl w:val="0"/>
          <w:numId w:val="6"/>
        </w:numPr>
        <w:spacing w:after="240"/>
      </w:pPr>
      <w:r>
        <w:t xml:space="preserve">Click </w:t>
      </w:r>
      <w:r>
        <w:rPr>
          <w:b/>
          <w:bCs/>
        </w:rPr>
        <w:t>Save</w:t>
      </w:r>
      <w:r>
        <w:t xml:space="preserve"> to create and store the catalog item successfully.</w:t>
      </w:r>
    </w:p>
    <w:p w14:paraId="1A2098E5" w14:textId="77777777" w:rsidR="00EB5EBC" w:rsidRDefault="00EB5EBC"/>
    <w:p w14:paraId="6F965072" w14:textId="77777777" w:rsidR="00EB5EBC" w:rsidRDefault="00EB5EBC"/>
    <w:p w14:paraId="74991BA6" w14:textId="77777777" w:rsidR="00EB5EBC" w:rsidRDefault="00DD74E0">
      <w:r>
        <w:rPr>
          <w:noProof/>
        </w:rPr>
        <w:drawing>
          <wp:inline distT="114300" distB="114300" distL="114300" distR="114300" wp14:anchorId="6F9125D5" wp14:editId="2E654F8C">
            <wp:extent cx="5730875" cy="2717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10"/>
                    <a:srcRect/>
                    <a:stretch>
                      <a:fillRect/>
                    </a:stretch>
                  </pic:blipFill>
                  <pic:spPr>
                    <a:xfrm>
                      <a:off x="0" y="0"/>
                      <a:ext cx="5731200" cy="2717800"/>
                    </a:xfrm>
                    <a:prstGeom prst="rect">
                      <a:avLst/>
                    </a:prstGeom>
                  </pic:spPr>
                </pic:pic>
              </a:graphicData>
            </a:graphic>
          </wp:inline>
        </w:drawing>
      </w:r>
    </w:p>
    <w:p w14:paraId="30C6A16C" w14:textId="77777777" w:rsidR="00EB5EBC" w:rsidRDefault="00EB5EBC"/>
    <w:p w14:paraId="4F2B7849" w14:textId="77777777" w:rsidR="00EB5EBC" w:rsidRDefault="00DD74E0">
      <w:pPr>
        <w:pStyle w:val="Heading3"/>
        <w:keepNext w:val="0"/>
        <w:keepLines w:val="0"/>
        <w:spacing w:before="280"/>
        <w:rPr>
          <w:b/>
          <w:bCs/>
          <w:color w:val="000000"/>
          <w:sz w:val="26"/>
          <w:szCs w:val="26"/>
        </w:rPr>
      </w:pPr>
      <w:bookmarkStart w:id="20" w:name="_2y1albwppzc4" w:colFirst="0" w:colLast="0"/>
      <w:bookmarkEnd w:id="20"/>
      <w:r>
        <w:rPr>
          <w:b/>
          <w:bCs/>
          <w:color w:val="000000"/>
          <w:sz w:val="26"/>
          <w:szCs w:val="26"/>
        </w:rPr>
        <w:t>Purpose of the Catalog</w:t>
      </w:r>
    </w:p>
    <w:p w14:paraId="51B2705F" w14:textId="77777777" w:rsidR="00EB5EBC" w:rsidRDefault="00DD74E0">
      <w:pPr>
        <w:spacing w:before="240" w:after="240"/>
      </w:pPr>
      <w:r>
        <w:t xml:space="preserve">The </w:t>
      </w:r>
      <w:r>
        <w:rPr>
          <w:b/>
          <w:bCs/>
        </w:rPr>
        <w:t>Service Catalog</w:t>
      </w:r>
      <w:r>
        <w:t xml:space="preserve"> serves as the primary interface through which users can submit network-related service requests. It offers a centralized and user-friendly platform that standardizes the request submission process across the organization.</w:t>
      </w:r>
    </w:p>
    <w:p w14:paraId="458DBCE9" w14:textId="77777777" w:rsidR="00EB5EBC" w:rsidRDefault="00DD74E0">
      <w:pPr>
        <w:spacing w:before="240" w:after="240"/>
      </w:pPr>
      <w:r>
        <w:t xml:space="preserve">Using the </w:t>
      </w:r>
      <w:r>
        <w:rPr>
          <w:b/>
          <w:bCs/>
        </w:rPr>
        <w:t>Network Request</w:t>
      </w:r>
      <w:r>
        <w:t xml:space="preserve"> catalog item, users can raise requests for services such as:</w:t>
      </w:r>
    </w:p>
    <w:p w14:paraId="69950CA9" w14:textId="77777777" w:rsidR="00EB5EBC" w:rsidRDefault="00DD74E0">
      <w:pPr>
        <w:numPr>
          <w:ilvl w:val="0"/>
          <w:numId w:val="7"/>
        </w:numPr>
        <w:spacing w:before="240"/>
      </w:pPr>
      <w:r>
        <w:t>New Network Connection</w:t>
      </w:r>
    </w:p>
    <w:p w14:paraId="16139D51" w14:textId="77777777" w:rsidR="00EB5EBC" w:rsidRDefault="00DD74E0">
      <w:pPr>
        <w:numPr>
          <w:ilvl w:val="0"/>
          <w:numId w:val="7"/>
        </w:numPr>
      </w:pPr>
      <w:r>
        <w:t>Network Relocation</w:t>
      </w:r>
    </w:p>
    <w:p w14:paraId="0986F1D0" w14:textId="77777777" w:rsidR="00EB5EBC" w:rsidRDefault="00DD74E0">
      <w:pPr>
        <w:numPr>
          <w:ilvl w:val="0"/>
          <w:numId w:val="7"/>
        </w:numPr>
      </w:pPr>
      <w:r>
        <w:t>Device Registration</w:t>
      </w:r>
    </w:p>
    <w:p w14:paraId="18F773AF" w14:textId="77777777" w:rsidR="00EB5EBC" w:rsidRDefault="00DD74E0">
      <w:pPr>
        <w:numPr>
          <w:ilvl w:val="0"/>
          <w:numId w:val="7"/>
        </w:numPr>
      </w:pPr>
      <w:r>
        <w:t>Network Configuration</w:t>
      </w:r>
    </w:p>
    <w:p w14:paraId="681DC01C" w14:textId="77777777" w:rsidR="00EB5EBC" w:rsidRDefault="00DD74E0">
      <w:pPr>
        <w:numPr>
          <w:ilvl w:val="0"/>
          <w:numId w:val="7"/>
        </w:numPr>
      </w:pPr>
      <w:r>
        <w:t>Connectivity Support</w:t>
      </w:r>
    </w:p>
    <w:p w14:paraId="585FF392" w14:textId="77777777" w:rsidR="00EB5EBC" w:rsidRDefault="00DD74E0">
      <w:pPr>
        <w:numPr>
          <w:ilvl w:val="0"/>
          <w:numId w:val="7"/>
        </w:numPr>
        <w:spacing w:after="240"/>
      </w:pPr>
      <w:r>
        <w:t>Device Information Submission</w:t>
      </w:r>
    </w:p>
    <w:p w14:paraId="74101C7A" w14:textId="77777777" w:rsidR="00EB5EBC" w:rsidRDefault="00DD74E0">
      <w:pPr>
        <w:spacing w:before="240" w:after="240"/>
      </w:pPr>
      <w:r>
        <w:t>By providing a single point of access for all network requests, the Service Catalog eliminates the need for manual email or phone-based requests, ensuring consistency, better tracking, and a more organized request management process.</w:t>
      </w:r>
    </w:p>
    <w:p w14:paraId="29215880" w14:textId="77777777" w:rsidR="00EB5EBC" w:rsidRDefault="00DD74E0">
      <w:r>
        <w:pict w14:anchorId="7FA96860">
          <v:rect id="_x0000_i1025" style="width:0;height:1.5pt" o:hralign="center" o:hrstd="t" o:hr="t" fillcolor="#a0a0a0" stroked="f"/>
        </w:pict>
      </w:r>
    </w:p>
    <w:p w14:paraId="7F4CFACA" w14:textId="77777777" w:rsidR="00EB5EBC" w:rsidRDefault="00DD74E0">
      <w:pPr>
        <w:pStyle w:val="Heading2"/>
        <w:keepNext w:val="0"/>
        <w:keepLines w:val="0"/>
        <w:spacing w:after="80"/>
        <w:rPr>
          <w:b/>
          <w:bCs/>
          <w:sz w:val="26"/>
          <w:szCs w:val="26"/>
        </w:rPr>
      </w:pPr>
      <w:bookmarkStart w:id="21" w:name="_hgvxd56somkx" w:colFirst="0" w:colLast="0"/>
      <w:bookmarkEnd w:id="21"/>
      <w:r>
        <w:rPr>
          <w:b/>
          <w:bCs/>
          <w:sz w:val="26"/>
          <w:szCs w:val="26"/>
        </w:rPr>
        <w:t>6.2 Catalog Variables Configuration</w:t>
      </w:r>
    </w:p>
    <w:p w14:paraId="473E24D9" w14:textId="77777777" w:rsidR="00EB5EBC" w:rsidRDefault="00DD74E0">
      <w:pPr>
        <w:spacing w:before="240" w:after="240"/>
      </w:pPr>
      <w:r>
        <w:rPr>
          <w:b/>
          <w:bCs/>
        </w:rPr>
        <w:t>Catalog Variables</w:t>
      </w:r>
      <w:r>
        <w:t xml:space="preserve"> are used to collect the necessary information from users when they submit a network request. These variables appear as input fields on the Service Catalog form and capture the details required for processing and automating the request workflow.</w:t>
      </w:r>
    </w:p>
    <w:p w14:paraId="36187046" w14:textId="77777777" w:rsidR="00EB5EBC" w:rsidRDefault="00DD74E0">
      <w:pPr>
        <w:spacing w:before="240" w:after="240"/>
      </w:pPr>
      <w:r>
        <w:t>The information entered through these variables is later utilized by Flow Designer, approval processes, and other automation components within the ServiceNow platform.</w:t>
      </w:r>
    </w:p>
    <w:p w14:paraId="6298064B" w14:textId="77777777" w:rsidR="00EB5EBC" w:rsidRDefault="00DD74E0">
      <w:pPr>
        <w:pStyle w:val="Heading3"/>
        <w:keepNext w:val="0"/>
        <w:keepLines w:val="0"/>
        <w:spacing w:before="280"/>
        <w:rPr>
          <w:b/>
          <w:bCs/>
          <w:color w:val="000000"/>
          <w:sz w:val="26"/>
          <w:szCs w:val="26"/>
        </w:rPr>
      </w:pPr>
      <w:bookmarkStart w:id="22" w:name="_9rlvypz01b6p" w:colFirst="0" w:colLast="0"/>
      <w:bookmarkEnd w:id="22"/>
      <w:r>
        <w:rPr>
          <w:b/>
          <w:bCs/>
          <w:color w:val="000000"/>
          <w:sz w:val="26"/>
          <w:szCs w:val="26"/>
        </w:rPr>
        <w:lastRenderedPageBreak/>
        <w:t>Steps to Create Catalog Variables</w:t>
      </w:r>
    </w:p>
    <w:p w14:paraId="7D36556B" w14:textId="77777777" w:rsidR="00EB5EBC" w:rsidRDefault="00DD74E0">
      <w:pPr>
        <w:spacing w:before="240" w:after="240"/>
      </w:pPr>
      <w:r>
        <w:t>Follow the steps below to configure catalog variables:</w:t>
      </w:r>
    </w:p>
    <w:p w14:paraId="2877D279" w14:textId="77777777" w:rsidR="00EB5EBC" w:rsidRDefault="00DD74E0">
      <w:pPr>
        <w:numPr>
          <w:ilvl w:val="0"/>
          <w:numId w:val="8"/>
        </w:numPr>
        <w:spacing w:before="240"/>
      </w:pPr>
      <w:r>
        <w:t xml:space="preserve">Open the </w:t>
      </w:r>
      <w:r>
        <w:rPr>
          <w:b/>
          <w:bCs/>
        </w:rPr>
        <w:t>Network Request</w:t>
      </w:r>
      <w:r>
        <w:t xml:space="preserve"> catalog item.</w:t>
      </w:r>
    </w:p>
    <w:p w14:paraId="17D23551" w14:textId="77777777" w:rsidR="00EB5EBC" w:rsidRDefault="00DD74E0">
      <w:pPr>
        <w:numPr>
          <w:ilvl w:val="0"/>
          <w:numId w:val="8"/>
        </w:numPr>
      </w:pPr>
      <w:r>
        <w:t xml:space="preserve">Navigate to the </w:t>
      </w:r>
      <w:r>
        <w:rPr>
          <w:b/>
          <w:bCs/>
        </w:rPr>
        <w:t>Variables</w:t>
      </w:r>
      <w:r>
        <w:t xml:space="preserve"> related list.</w:t>
      </w:r>
    </w:p>
    <w:p w14:paraId="7654113B" w14:textId="77777777" w:rsidR="00EB5EBC" w:rsidRDefault="00DD74E0">
      <w:pPr>
        <w:numPr>
          <w:ilvl w:val="0"/>
          <w:numId w:val="8"/>
        </w:numPr>
      </w:pPr>
      <w:r>
        <w:t xml:space="preserve">Click the </w:t>
      </w:r>
      <w:r>
        <w:rPr>
          <w:b/>
          <w:bCs/>
        </w:rPr>
        <w:t>New</w:t>
      </w:r>
      <w:r>
        <w:t xml:space="preserve"> button to add a new variable.</w:t>
      </w:r>
    </w:p>
    <w:p w14:paraId="1225F61A" w14:textId="77777777" w:rsidR="00EB5EBC" w:rsidRDefault="00DD74E0">
      <w:pPr>
        <w:numPr>
          <w:ilvl w:val="0"/>
          <w:numId w:val="8"/>
        </w:numPr>
      </w:pPr>
      <w:r>
        <w:t>Configure the required properties, including:</w:t>
      </w:r>
    </w:p>
    <w:p w14:paraId="555F0C0D" w14:textId="77777777" w:rsidR="00EB5EBC" w:rsidRDefault="00DD74E0">
      <w:pPr>
        <w:numPr>
          <w:ilvl w:val="1"/>
          <w:numId w:val="8"/>
        </w:numPr>
      </w:pPr>
      <w:r>
        <w:t>Variable Type</w:t>
      </w:r>
    </w:p>
    <w:p w14:paraId="3A5E28F0" w14:textId="77777777" w:rsidR="00EB5EBC" w:rsidRDefault="00DD74E0">
      <w:pPr>
        <w:numPr>
          <w:ilvl w:val="1"/>
          <w:numId w:val="8"/>
        </w:numPr>
      </w:pPr>
      <w:r>
        <w:t>Question</w:t>
      </w:r>
    </w:p>
    <w:p w14:paraId="49554D56" w14:textId="77777777" w:rsidR="00EB5EBC" w:rsidRDefault="00DD74E0">
      <w:pPr>
        <w:numPr>
          <w:ilvl w:val="1"/>
          <w:numId w:val="8"/>
        </w:numPr>
      </w:pPr>
      <w:r>
        <w:t>Name</w:t>
      </w:r>
    </w:p>
    <w:p w14:paraId="6884C763" w14:textId="77777777" w:rsidR="00EB5EBC" w:rsidRDefault="00DD74E0">
      <w:pPr>
        <w:numPr>
          <w:ilvl w:val="1"/>
          <w:numId w:val="8"/>
        </w:numPr>
      </w:pPr>
      <w:r>
        <w:t>Order</w:t>
      </w:r>
    </w:p>
    <w:p w14:paraId="48E2176D" w14:textId="77777777" w:rsidR="00EB5EBC" w:rsidRDefault="00DD74E0">
      <w:pPr>
        <w:numPr>
          <w:ilvl w:val="1"/>
          <w:numId w:val="8"/>
        </w:numPr>
      </w:pPr>
      <w:r>
        <w:t>Tooltip</w:t>
      </w:r>
    </w:p>
    <w:p w14:paraId="24A9911B" w14:textId="77777777" w:rsidR="00EB5EBC" w:rsidRDefault="00DD74E0">
      <w:pPr>
        <w:numPr>
          <w:ilvl w:val="1"/>
          <w:numId w:val="8"/>
        </w:numPr>
      </w:pPr>
      <w:r>
        <w:t>Help Text</w:t>
      </w:r>
    </w:p>
    <w:p w14:paraId="183090DA" w14:textId="77777777" w:rsidR="00EB5EBC" w:rsidRDefault="00DD74E0">
      <w:pPr>
        <w:numPr>
          <w:ilvl w:val="1"/>
          <w:numId w:val="8"/>
        </w:numPr>
      </w:pPr>
      <w:r>
        <w:t>Mandatory Status</w:t>
      </w:r>
    </w:p>
    <w:p w14:paraId="1A31BF15" w14:textId="77777777" w:rsidR="00EB5EBC" w:rsidRDefault="00DD74E0">
      <w:pPr>
        <w:numPr>
          <w:ilvl w:val="0"/>
          <w:numId w:val="8"/>
        </w:numPr>
        <w:spacing w:after="240"/>
      </w:pPr>
      <w:r>
        <w:t xml:space="preserve">Click </w:t>
      </w:r>
      <w:r>
        <w:rPr>
          <w:b/>
          <w:bCs/>
        </w:rPr>
        <w:t>Save</w:t>
      </w:r>
      <w:r>
        <w:t xml:space="preserve"> to create the variable.</w:t>
      </w:r>
    </w:p>
    <w:p w14:paraId="017C51D7" w14:textId="77777777" w:rsidR="00EB5EBC" w:rsidRDefault="00DD74E0">
      <w:pPr>
        <w:spacing w:before="240" w:after="240"/>
      </w:pPr>
      <w:r>
        <w:t>Repeat the above procedure until all required catalog variables have been added to the Network Request catalog item.</w:t>
      </w:r>
    </w:p>
    <w:p w14:paraId="195C43FB" w14:textId="77777777" w:rsidR="00EB5EBC" w:rsidRDefault="00DD74E0">
      <w:r>
        <w:rPr>
          <w:noProof/>
        </w:rPr>
        <w:drawing>
          <wp:inline distT="114300" distB="114300" distL="114300" distR="114300" wp14:anchorId="211625C2" wp14:editId="69B3591E">
            <wp:extent cx="5734050" cy="211010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11"/>
                    <a:srcRect/>
                    <a:stretch>
                      <a:fillRect/>
                    </a:stretch>
                  </pic:blipFill>
                  <pic:spPr>
                    <a:xfrm>
                      <a:off x="0" y="0"/>
                      <a:ext cx="5734050" cy="2110499"/>
                    </a:xfrm>
                    <a:prstGeom prst="rect">
                      <a:avLst/>
                    </a:prstGeom>
                  </pic:spPr>
                </pic:pic>
              </a:graphicData>
            </a:graphic>
          </wp:inline>
        </w:drawing>
      </w:r>
    </w:p>
    <w:p w14:paraId="03A8A15F" w14:textId="77777777" w:rsidR="00EB5EBC" w:rsidRDefault="00EB5EBC"/>
    <w:p w14:paraId="7743666E" w14:textId="77777777" w:rsidR="00EB5EBC" w:rsidRDefault="00DD74E0">
      <w:pPr>
        <w:pStyle w:val="Heading3"/>
        <w:keepNext w:val="0"/>
        <w:keepLines w:val="0"/>
        <w:spacing w:before="280"/>
        <w:rPr>
          <w:b/>
          <w:bCs/>
          <w:color w:val="000000"/>
          <w:sz w:val="26"/>
          <w:szCs w:val="26"/>
        </w:rPr>
      </w:pPr>
      <w:bookmarkStart w:id="23" w:name="_ihc85zcvxkrt" w:colFirst="0" w:colLast="0"/>
      <w:bookmarkEnd w:id="23"/>
      <w:r>
        <w:rPr>
          <w:b/>
          <w:bCs/>
          <w:color w:val="000000"/>
          <w:sz w:val="26"/>
          <w:szCs w:val="26"/>
        </w:rPr>
        <w:t>Variable Configuration</w:t>
      </w:r>
    </w:p>
    <w:p w14:paraId="6FBD72E5" w14:textId="77777777" w:rsidR="00EB5EBC" w:rsidRDefault="00DD74E0">
      <w:pPr>
        <w:spacing w:before="240" w:after="240"/>
      </w:pPr>
      <w:r>
        <w:t xml:space="preserve">The </w:t>
      </w:r>
      <w:r>
        <w:rPr>
          <w:b/>
          <w:bCs/>
        </w:rPr>
        <w:t>Network Request</w:t>
      </w:r>
      <w:r>
        <w:t xml:space="preserve"> catalog item consists of different types of variables to collect all the information required for processing a request. Each variable is selected based on the type of data that needs to be captured from the user.</w:t>
      </w:r>
    </w:p>
    <w:tbl>
      <w:tblPr>
        <w:tblStyle w:val="Style11"/>
        <w:tblW w:w="77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930"/>
        <w:gridCol w:w="1820"/>
      </w:tblGrid>
      <w:tr w:rsidR="00EB5EBC" w14:paraId="56CCF62B" w14:textId="77777777">
        <w:trPr>
          <w:trHeight w:val="500"/>
        </w:trPr>
        <w:tc>
          <w:tcPr>
            <w:tcW w:w="5930" w:type="dxa"/>
            <w:tcBorders>
              <w:top w:val="nil"/>
              <w:left w:val="nil"/>
              <w:bottom w:val="nil"/>
              <w:right w:val="nil"/>
            </w:tcBorders>
            <w:tcMar>
              <w:top w:w="100" w:type="dxa"/>
              <w:left w:w="100" w:type="dxa"/>
              <w:bottom w:w="100" w:type="dxa"/>
              <w:right w:w="100" w:type="dxa"/>
            </w:tcMar>
          </w:tcPr>
          <w:p w14:paraId="51EDB732" w14:textId="77777777" w:rsidR="00EB5EBC" w:rsidRDefault="00DD74E0">
            <w:pPr>
              <w:jc w:val="center"/>
            </w:pPr>
            <w:r>
              <w:rPr>
                <w:b/>
                <w:bCs/>
              </w:rPr>
              <w:t>Variable Name</w:t>
            </w:r>
          </w:p>
        </w:tc>
        <w:tc>
          <w:tcPr>
            <w:tcW w:w="1820" w:type="dxa"/>
            <w:tcBorders>
              <w:top w:val="nil"/>
              <w:left w:val="nil"/>
              <w:bottom w:val="nil"/>
              <w:right w:val="nil"/>
            </w:tcBorders>
            <w:tcMar>
              <w:top w:w="100" w:type="dxa"/>
              <w:left w:w="100" w:type="dxa"/>
              <w:bottom w:w="100" w:type="dxa"/>
              <w:right w:w="100" w:type="dxa"/>
            </w:tcMar>
          </w:tcPr>
          <w:p w14:paraId="2799EAAF" w14:textId="77777777" w:rsidR="00EB5EBC" w:rsidRDefault="00DD74E0">
            <w:pPr>
              <w:jc w:val="center"/>
            </w:pPr>
            <w:r>
              <w:rPr>
                <w:b/>
                <w:bCs/>
              </w:rPr>
              <w:t>Variable Type</w:t>
            </w:r>
          </w:p>
        </w:tc>
      </w:tr>
      <w:tr w:rsidR="00EB5EBC" w14:paraId="7FF8D21D" w14:textId="77777777">
        <w:trPr>
          <w:trHeight w:val="500"/>
        </w:trPr>
        <w:tc>
          <w:tcPr>
            <w:tcW w:w="5930" w:type="dxa"/>
            <w:tcBorders>
              <w:top w:val="nil"/>
              <w:left w:val="nil"/>
              <w:bottom w:val="nil"/>
              <w:right w:val="nil"/>
            </w:tcBorders>
            <w:tcMar>
              <w:top w:w="100" w:type="dxa"/>
              <w:left w:w="100" w:type="dxa"/>
              <w:bottom w:w="100" w:type="dxa"/>
              <w:right w:w="100" w:type="dxa"/>
            </w:tcMar>
          </w:tcPr>
          <w:p w14:paraId="100CAB1D" w14:textId="77777777" w:rsidR="00EB5EBC" w:rsidRDefault="00DD74E0">
            <w:r>
              <w:t>Service Details</w:t>
            </w:r>
          </w:p>
        </w:tc>
        <w:tc>
          <w:tcPr>
            <w:tcW w:w="1820" w:type="dxa"/>
            <w:tcBorders>
              <w:top w:val="nil"/>
              <w:left w:val="nil"/>
              <w:bottom w:val="nil"/>
              <w:right w:val="nil"/>
            </w:tcBorders>
            <w:tcMar>
              <w:top w:w="100" w:type="dxa"/>
              <w:left w:w="100" w:type="dxa"/>
              <w:bottom w:w="100" w:type="dxa"/>
              <w:right w:w="100" w:type="dxa"/>
            </w:tcMar>
          </w:tcPr>
          <w:p w14:paraId="510D22B1" w14:textId="77777777" w:rsidR="00EB5EBC" w:rsidRDefault="00DD74E0">
            <w:r>
              <w:t>Container Start</w:t>
            </w:r>
          </w:p>
        </w:tc>
      </w:tr>
      <w:tr w:rsidR="00EB5EBC" w14:paraId="628AFEEE" w14:textId="77777777">
        <w:trPr>
          <w:trHeight w:val="500"/>
        </w:trPr>
        <w:tc>
          <w:tcPr>
            <w:tcW w:w="5930" w:type="dxa"/>
            <w:tcBorders>
              <w:top w:val="nil"/>
              <w:left w:val="nil"/>
              <w:bottom w:val="nil"/>
              <w:right w:val="nil"/>
            </w:tcBorders>
            <w:tcMar>
              <w:top w:w="100" w:type="dxa"/>
              <w:left w:w="100" w:type="dxa"/>
              <w:bottom w:w="100" w:type="dxa"/>
              <w:right w:w="100" w:type="dxa"/>
            </w:tcMar>
          </w:tcPr>
          <w:p w14:paraId="07A19F5F" w14:textId="77777777" w:rsidR="00EB5EBC" w:rsidRDefault="00DD74E0">
            <w:r>
              <w:t>Is this a New Network or Relocation?</w:t>
            </w:r>
          </w:p>
        </w:tc>
        <w:tc>
          <w:tcPr>
            <w:tcW w:w="1820" w:type="dxa"/>
            <w:tcBorders>
              <w:top w:val="nil"/>
              <w:left w:val="nil"/>
              <w:bottom w:val="nil"/>
              <w:right w:val="nil"/>
            </w:tcBorders>
            <w:tcMar>
              <w:top w:w="100" w:type="dxa"/>
              <w:left w:w="100" w:type="dxa"/>
              <w:bottom w:w="100" w:type="dxa"/>
              <w:right w:w="100" w:type="dxa"/>
            </w:tcMar>
          </w:tcPr>
          <w:p w14:paraId="5E6BA44D" w14:textId="77777777" w:rsidR="00EB5EBC" w:rsidRDefault="00DD74E0">
            <w:r>
              <w:t>Multiple Choice</w:t>
            </w:r>
          </w:p>
        </w:tc>
      </w:tr>
      <w:tr w:rsidR="00EB5EBC" w14:paraId="0E4055EE" w14:textId="77777777">
        <w:trPr>
          <w:trHeight w:val="500"/>
        </w:trPr>
        <w:tc>
          <w:tcPr>
            <w:tcW w:w="5930" w:type="dxa"/>
            <w:tcBorders>
              <w:top w:val="nil"/>
              <w:left w:val="nil"/>
              <w:bottom w:val="nil"/>
              <w:right w:val="nil"/>
            </w:tcBorders>
            <w:tcMar>
              <w:top w:w="100" w:type="dxa"/>
              <w:left w:w="100" w:type="dxa"/>
              <w:bottom w:w="100" w:type="dxa"/>
              <w:right w:w="100" w:type="dxa"/>
            </w:tcMar>
          </w:tcPr>
          <w:p w14:paraId="0962CBF4" w14:textId="77777777" w:rsidR="00EB5EBC" w:rsidRDefault="00DD74E0">
            <w:r>
              <w:lastRenderedPageBreak/>
              <w:t>If this is a relocation, please provide your previous location</w:t>
            </w:r>
          </w:p>
        </w:tc>
        <w:tc>
          <w:tcPr>
            <w:tcW w:w="1820" w:type="dxa"/>
            <w:tcBorders>
              <w:top w:val="nil"/>
              <w:left w:val="nil"/>
              <w:bottom w:val="nil"/>
              <w:right w:val="nil"/>
            </w:tcBorders>
            <w:tcMar>
              <w:top w:w="100" w:type="dxa"/>
              <w:left w:w="100" w:type="dxa"/>
              <w:bottom w:w="100" w:type="dxa"/>
              <w:right w:w="100" w:type="dxa"/>
            </w:tcMar>
          </w:tcPr>
          <w:p w14:paraId="2E36FACD" w14:textId="77777777" w:rsidR="00EB5EBC" w:rsidRDefault="00DD74E0">
            <w:r>
              <w:t>Single Line Text</w:t>
            </w:r>
          </w:p>
        </w:tc>
      </w:tr>
      <w:tr w:rsidR="00EB5EBC" w14:paraId="60818A3B" w14:textId="77777777">
        <w:trPr>
          <w:trHeight w:val="500"/>
        </w:trPr>
        <w:tc>
          <w:tcPr>
            <w:tcW w:w="5930" w:type="dxa"/>
            <w:tcBorders>
              <w:top w:val="nil"/>
              <w:left w:val="nil"/>
              <w:bottom w:val="nil"/>
              <w:right w:val="nil"/>
            </w:tcBorders>
            <w:tcMar>
              <w:top w:w="100" w:type="dxa"/>
              <w:left w:w="100" w:type="dxa"/>
              <w:bottom w:w="100" w:type="dxa"/>
              <w:right w:w="100" w:type="dxa"/>
            </w:tcMar>
          </w:tcPr>
          <w:p w14:paraId="552D3B90" w14:textId="77777777" w:rsidR="00EB5EBC" w:rsidRDefault="00DD74E0">
            <w:r>
              <w:t>Location &amp; Device Types</w:t>
            </w:r>
          </w:p>
        </w:tc>
        <w:tc>
          <w:tcPr>
            <w:tcW w:w="1820" w:type="dxa"/>
            <w:tcBorders>
              <w:top w:val="nil"/>
              <w:left w:val="nil"/>
              <w:bottom w:val="nil"/>
              <w:right w:val="nil"/>
            </w:tcBorders>
            <w:tcMar>
              <w:top w:w="100" w:type="dxa"/>
              <w:left w:w="100" w:type="dxa"/>
              <w:bottom w:w="100" w:type="dxa"/>
              <w:right w:w="100" w:type="dxa"/>
            </w:tcMar>
          </w:tcPr>
          <w:p w14:paraId="4352F4AE" w14:textId="77777777" w:rsidR="00EB5EBC" w:rsidRDefault="00DD74E0">
            <w:r>
              <w:t>Container Start</w:t>
            </w:r>
          </w:p>
        </w:tc>
      </w:tr>
      <w:tr w:rsidR="00EB5EBC" w14:paraId="6F9DB666" w14:textId="77777777">
        <w:trPr>
          <w:trHeight w:val="500"/>
        </w:trPr>
        <w:tc>
          <w:tcPr>
            <w:tcW w:w="5930" w:type="dxa"/>
            <w:tcBorders>
              <w:top w:val="nil"/>
              <w:left w:val="nil"/>
              <w:bottom w:val="nil"/>
              <w:right w:val="nil"/>
            </w:tcBorders>
            <w:tcMar>
              <w:top w:w="100" w:type="dxa"/>
              <w:left w:w="100" w:type="dxa"/>
              <w:bottom w:w="100" w:type="dxa"/>
              <w:right w:w="100" w:type="dxa"/>
            </w:tcMar>
          </w:tcPr>
          <w:p w14:paraId="64A0DD29" w14:textId="77777777" w:rsidR="00EB5EBC" w:rsidRDefault="00DD74E0">
            <w:r>
              <w:t>Please provide the address here</w:t>
            </w:r>
          </w:p>
        </w:tc>
        <w:tc>
          <w:tcPr>
            <w:tcW w:w="1820" w:type="dxa"/>
            <w:tcBorders>
              <w:top w:val="nil"/>
              <w:left w:val="nil"/>
              <w:bottom w:val="nil"/>
              <w:right w:val="nil"/>
            </w:tcBorders>
            <w:tcMar>
              <w:top w:w="100" w:type="dxa"/>
              <w:left w:w="100" w:type="dxa"/>
              <w:bottom w:w="100" w:type="dxa"/>
              <w:right w:w="100" w:type="dxa"/>
            </w:tcMar>
          </w:tcPr>
          <w:p w14:paraId="0A516509" w14:textId="77777777" w:rsidR="00EB5EBC" w:rsidRDefault="00DD74E0">
            <w:r>
              <w:t>Single Line Text</w:t>
            </w:r>
          </w:p>
        </w:tc>
      </w:tr>
      <w:tr w:rsidR="00EB5EBC" w14:paraId="55B57475" w14:textId="77777777">
        <w:trPr>
          <w:trHeight w:val="500"/>
        </w:trPr>
        <w:tc>
          <w:tcPr>
            <w:tcW w:w="5930" w:type="dxa"/>
            <w:tcBorders>
              <w:top w:val="nil"/>
              <w:left w:val="nil"/>
              <w:bottom w:val="nil"/>
              <w:right w:val="nil"/>
            </w:tcBorders>
            <w:tcMar>
              <w:top w:w="100" w:type="dxa"/>
              <w:left w:w="100" w:type="dxa"/>
              <w:bottom w:w="100" w:type="dxa"/>
              <w:right w:w="100" w:type="dxa"/>
            </w:tcMar>
          </w:tcPr>
          <w:p w14:paraId="106B66BC" w14:textId="77777777" w:rsidR="00EB5EBC" w:rsidRDefault="00DD74E0">
            <w:r>
              <w:t>Types of Devices</w:t>
            </w:r>
          </w:p>
        </w:tc>
        <w:tc>
          <w:tcPr>
            <w:tcW w:w="1820" w:type="dxa"/>
            <w:tcBorders>
              <w:top w:val="nil"/>
              <w:left w:val="nil"/>
              <w:bottom w:val="nil"/>
              <w:right w:val="nil"/>
            </w:tcBorders>
            <w:tcMar>
              <w:top w:w="100" w:type="dxa"/>
              <w:left w:w="100" w:type="dxa"/>
              <w:bottom w:w="100" w:type="dxa"/>
              <w:right w:w="100" w:type="dxa"/>
            </w:tcMar>
          </w:tcPr>
          <w:p w14:paraId="0351018F" w14:textId="77777777" w:rsidR="00EB5EBC" w:rsidRDefault="00DD74E0">
            <w:r>
              <w:t>Select Box</w:t>
            </w:r>
          </w:p>
        </w:tc>
      </w:tr>
      <w:tr w:rsidR="00EB5EBC" w14:paraId="6A21A90E" w14:textId="77777777">
        <w:trPr>
          <w:trHeight w:val="500"/>
        </w:trPr>
        <w:tc>
          <w:tcPr>
            <w:tcW w:w="5930" w:type="dxa"/>
            <w:tcBorders>
              <w:top w:val="nil"/>
              <w:left w:val="nil"/>
              <w:bottom w:val="nil"/>
              <w:right w:val="nil"/>
            </w:tcBorders>
            <w:tcMar>
              <w:top w:w="100" w:type="dxa"/>
              <w:left w:w="100" w:type="dxa"/>
              <w:bottom w:w="100" w:type="dxa"/>
              <w:right w:w="100" w:type="dxa"/>
            </w:tcMar>
          </w:tcPr>
          <w:p w14:paraId="2D419E79" w14:textId="77777777" w:rsidR="00EB5EBC" w:rsidRDefault="00DD74E0">
            <w:r>
              <w:t>Provide Device Details</w:t>
            </w:r>
          </w:p>
        </w:tc>
        <w:tc>
          <w:tcPr>
            <w:tcW w:w="1820" w:type="dxa"/>
            <w:tcBorders>
              <w:top w:val="nil"/>
              <w:left w:val="nil"/>
              <w:bottom w:val="nil"/>
              <w:right w:val="nil"/>
            </w:tcBorders>
            <w:tcMar>
              <w:top w:w="100" w:type="dxa"/>
              <w:left w:w="100" w:type="dxa"/>
              <w:bottom w:w="100" w:type="dxa"/>
              <w:right w:w="100" w:type="dxa"/>
            </w:tcMar>
          </w:tcPr>
          <w:p w14:paraId="49695D00" w14:textId="77777777" w:rsidR="00EB5EBC" w:rsidRDefault="00DD74E0">
            <w:r>
              <w:t>Single Line Text</w:t>
            </w:r>
          </w:p>
        </w:tc>
      </w:tr>
      <w:tr w:rsidR="00EB5EBC" w14:paraId="0D0062A2" w14:textId="77777777">
        <w:trPr>
          <w:trHeight w:val="500"/>
        </w:trPr>
        <w:tc>
          <w:tcPr>
            <w:tcW w:w="5930" w:type="dxa"/>
            <w:tcBorders>
              <w:top w:val="nil"/>
              <w:left w:val="nil"/>
              <w:bottom w:val="nil"/>
              <w:right w:val="nil"/>
            </w:tcBorders>
            <w:tcMar>
              <w:top w:w="100" w:type="dxa"/>
              <w:left w:w="100" w:type="dxa"/>
              <w:bottom w:w="100" w:type="dxa"/>
              <w:right w:w="100" w:type="dxa"/>
            </w:tcMar>
          </w:tcPr>
          <w:p w14:paraId="285F790C" w14:textId="77777777" w:rsidR="00EB5EBC" w:rsidRDefault="00DD74E0">
            <w:r>
              <w:t>Additional Information</w:t>
            </w:r>
          </w:p>
        </w:tc>
        <w:tc>
          <w:tcPr>
            <w:tcW w:w="1820" w:type="dxa"/>
            <w:tcBorders>
              <w:top w:val="nil"/>
              <w:left w:val="nil"/>
              <w:bottom w:val="nil"/>
              <w:right w:val="nil"/>
            </w:tcBorders>
            <w:tcMar>
              <w:top w:w="100" w:type="dxa"/>
              <w:left w:w="100" w:type="dxa"/>
              <w:bottom w:w="100" w:type="dxa"/>
              <w:right w:w="100" w:type="dxa"/>
            </w:tcMar>
          </w:tcPr>
          <w:p w14:paraId="71B3779B" w14:textId="77777777" w:rsidR="00EB5EBC" w:rsidRDefault="00DD74E0">
            <w:r>
              <w:t>Container Start</w:t>
            </w:r>
          </w:p>
        </w:tc>
      </w:tr>
      <w:tr w:rsidR="00EB5EBC" w14:paraId="211E55F4" w14:textId="77777777">
        <w:trPr>
          <w:trHeight w:val="500"/>
        </w:trPr>
        <w:tc>
          <w:tcPr>
            <w:tcW w:w="5930" w:type="dxa"/>
            <w:tcBorders>
              <w:top w:val="nil"/>
              <w:left w:val="nil"/>
              <w:bottom w:val="nil"/>
              <w:right w:val="nil"/>
            </w:tcBorders>
            <w:tcMar>
              <w:top w:w="100" w:type="dxa"/>
              <w:left w:w="100" w:type="dxa"/>
              <w:bottom w:w="100" w:type="dxa"/>
              <w:right w:w="100" w:type="dxa"/>
            </w:tcMar>
          </w:tcPr>
          <w:p w14:paraId="62D494ED" w14:textId="77777777" w:rsidR="00EB5EBC" w:rsidRDefault="00DD74E0">
            <w:r>
              <w:t>If any additional information, please provide here</w:t>
            </w:r>
          </w:p>
        </w:tc>
        <w:tc>
          <w:tcPr>
            <w:tcW w:w="1820" w:type="dxa"/>
            <w:tcBorders>
              <w:top w:val="nil"/>
              <w:left w:val="nil"/>
              <w:bottom w:val="nil"/>
              <w:right w:val="nil"/>
            </w:tcBorders>
            <w:tcMar>
              <w:top w:w="100" w:type="dxa"/>
              <w:left w:w="100" w:type="dxa"/>
              <w:bottom w:w="100" w:type="dxa"/>
              <w:right w:w="100" w:type="dxa"/>
            </w:tcMar>
          </w:tcPr>
          <w:p w14:paraId="10622B28" w14:textId="77777777" w:rsidR="00EB5EBC" w:rsidRDefault="00DD74E0">
            <w:r>
              <w:t>Single Line Text</w:t>
            </w:r>
          </w:p>
        </w:tc>
      </w:tr>
    </w:tbl>
    <w:p w14:paraId="23D442DD" w14:textId="77777777" w:rsidR="00EB5EBC" w:rsidRDefault="00EB5EBC"/>
    <w:p w14:paraId="2115EE3B" w14:textId="77777777" w:rsidR="00EB5EBC" w:rsidRDefault="00DD74E0">
      <w:pPr>
        <w:pStyle w:val="Heading3"/>
        <w:keepNext w:val="0"/>
        <w:keepLines w:val="0"/>
        <w:spacing w:before="280"/>
        <w:rPr>
          <w:b/>
          <w:bCs/>
          <w:color w:val="000000"/>
          <w:sz w:val="26"/>
          <w:szCs w:val="26"/>
        </w:rPr>
      </w:pPr>
      <w:bookmarkStart w:id="24" w:name="_bfwrcl4hd10j" w:colFirst="0" w:colLast="0"/>
      <w:bookmarkEnd w:id="24"/>
      <w:r>
        <w:rPr>
          <w:b/>
          <w:bCs/>
          <w:color w:val="000000"/>
          <w:sz w:val="26"/>
          <w:szCs w:val="26"/>
        </w:rPr>
        <w:t>Types of Variables Used</w:t>
      </w:r>
    </w:p>
    <w:p w14:paraId="61610E05" w14:textId="77777777" w:rsidR="00EB5EBC" w:rsidRDefault="00DD74E0">
      <w:pPr>
        <w:pStyle w:val="Heading4"/>
        <w:keepNext w:val="0"/>
        <w:keepLines w:val="0"/>
        <w:spacing w:before="240" w:after="40"/>
        <w:rPr>
          <w:b/>
          <w:bCs/>
          <w:color w:val="000000"/>
          <w:sz w:val="22"/>
          <w:szCs w:val="22"/>
        </w:rPr>
      </w:pPr>
      <w:bookmarkStart w:id="25" w:name="_ehdl7ctczbwp" w:colFirst="0" w:colLast="0"/>
      <w:bookmarkEnd w:id="25"/>
      <w:r>
        <w:rPr>
          <w:b/>
          <w:bCs/>
          <w:color w:val="000000"/>
          <w:sz w:val="22"/>
          <w:szCs w:val="22"/>
        </w:rPr>
        <w:t>1. Reference Variable</w:t>
      </w:r>
    </w:p>
    <w:p w14:paraId="6363C5AF" w14:textId="77777777" w:rsidR="00EB5EBC" w:rsidRDefault="00DD74E0">
      <w:pPr>
        <w:spacing w:before="240" w:after="240"/>
      </w:pPr>
      <w:r>
        <w:t xml:space="preserve">A </w:t>
      </w:r>
      <w:r>
        <w:rPr>
          <w:b/>
          <w:bCs/>
        </w:rPr>
        <w:t>Reference Variable</w:t>
      </w:r>
      <w:r>
        <w:t xml:space="preserve"> is used to retrieve data from another ServiceNow table by referencing an existing record.</w:t>
      </w:r>
    </w:p>
    <w:p w14:paraId="05A3ABAF" w14:textId="77777777" w:rsidR="00EB5EBC" w:rsidRDefault="00DD74E0">
      <w:pPr>
        <w:spacing w:before="240" w:after="240"/>
        <w:rPr>
          <w:b/>
          <w:bCs/>
        </w:rPr>
      </w:pPr>
      <w:r>
        <w:rPr>
          <w:b/>
          <w:bCs/>
        </w:rPr>
        <w:t>Example:</w:t>
      </w:r>
    </w:p>
    <w:p w14:paraId="72FE1BA2" w14:textId="77777777" w:rsidR="00EB5EBC" w:rsidRDefault="00DD74E0">
      <w:pPr>
        <w:spacing w:before="240" w:after="240"/>
        <w:rPr>
          <w:b/>
          <w:bCs/>
        </w:rPr>
      </w:pPr>
      <w:r>
        <w:rPr>
          <w:b/>
          <w:bCs/>
        </w:rPr>
        <w:t>Opened On Behalf Of</w:t>
      </w:r>
      <w:r>
        <w:rPr>
          <w:rFonts w:ascii="Arial Unicode MS" w:eastAsia="Arial Unicode MS" w:hAnsi="Arial Unicode MS" w:cs="Arial Unicode MS"/>
        </w:rPr>
        <w:t xml:space="preserve"> → </w:t>
      </w:r>
      <w:r>
        <w:rPr>
          <w:b/>
          <w:bCs/>
        </w:rPr>
        <w:t>User Table</w:t>
      </w:r>
    </w:p>
    <w:p w14:paraId="1977057F" w14:textId="77777777" w:rsidR="00EB5EBC" w:rsidRDefault="00DD74E0">
      <w:pPr>
        <w:spacing w:before="240" w:after="240"/>
      </w:pPr>
      <w:r>
        <w:t>This enables the system to automatically access user-related information, reducing manual data entry.</w:t>
      </w:r>
    </w:p>
    <w:p w14:paraId="061AA57E" w14:textId="77777777" w:rsidR="00EB5EBC" w:rsidRDefault="00EB5EBC"/>
    <w:p w14:paraId="474B89C5" w14:textId="77777777" w:rsidR="00EB5EBC" w:rsidRDefault="00DD74E0">
      <w:pPr>
        <w:pStyle w:val="Heading4"/>
        <w:keepNext w:val="0"/>
        <w:keepLines w:val="0"/>
        <w:spacing w:before="240" w:after="40"/>
        <w:rPr>
          <w:b/>
          <w:bCs/>
          <w:color w:val="000000"/>
          <w:sz w:val="22"/>
          <w:szCs w:val="22"/>
        </w:rPr>
      </w:pPr>
      <w:bookmarkStart w:id="26" w:name="_ba1rlzun9ft8" w:colFirst="0" w:colLast="0"/>
      <w:bookmarkEnd w:id="26"/>
      <w:r>
        <w:rPr>
          <w:b/>
          <w:bCs/>
          <w:color w:val="000000"/>
          <w:sz w:val="22"/>
          <w:szCs w:val="22"/>
        </w:rPr>
        <w:t>2. Choice Variable</w:t>
      </w:r>
    </w:p>
    <w:p w14:paraId="37F130D8" w14:textId="77777777" w:rsidR="00EB5EBC" w:rsidRDefault="00DD74E0">
      <w:pPr>
        <w:spacing w:before="240" w:after="240"/>
      </w:pPr>
      <w:r>
        <w:t xml:space="preserve">A </w:t>
      </w:r>
      <w:r>
        <w:rPr>
          <w:b/>
          <w:bCs/>
        </w:rPr>
        <w:t>Choice Variable</w:t>
      </w:r>
      <w:r>
        <w:t xml:space="preserve"> allows users to select one option from a predefined list of values.</w:t>
      </w:r>
    </w:p>
    <w:p w14:paraId="3AEBA5FC" w14:textId="77777777" w:rsidR="00EB5EBC" w:rsidRDefault="00DD74E0">
      <w:pPr>
        <w:spacing w:before="240" w:after="240"/>
        <w:rPr>
          <w:b/>
          <w:bCs/>
        </w:rPr>
      </w:pPr>
      <w:r>
        <w:rPr>
          <w:b/>
          <w:bCs/>
        </w:rPr>
        <w:t>Example:</w:t>
      </w:r>
    </w:p>
    <w:p w14:paraId="7D4B9460" w14:textId="77777777" w:rsidR="00EB5EBC" w:rsidRDefault="00DD74E0">
      <w:pPr>
        <w:spacing w:before="240" w:after="240"/>
        <w:rPr>
          <w:b/>
          <w:bCs/>
        </w:rPr>
      </w:pPr>
      <w:r>
        <w:rPr>
          <w:b/>
          <w:bCs/>
        </w:rPr>
        <w:t>Network Request Type</w:t>
      </w:r>
    </w:p>
    <w:p w14:paraId="5788334A" w14:textId="77777777" w:rsidR="00EB5EBC" w:rsidRDefault="00DD74E0">
      <w:pPr>
        <w:spacing w:before="240" w:after="240"/>
      </w:pPr>
      <w:r>
        <w:t>Available options include:</w:t>
      </w:r>
    </w:p>
    <w:p w14:paraId="1F248702" w14:textId="77777777" w:rsidR="00EB5EBC" w:rsidRDefault="00DD74E0">
      <w:pPr>
        <w:numPr>
          <w:ilvl w:val="0"/>
          <w:numId w:val="9"/>
        </w:numPr>
        <w:spacing w:before="240"/>
      </w:pPr>
      <w:r>
        <w:t>New Connection</w:t>
      </w:r>
    </w:p>
    <w:p w14:paraId="575C2B7F" w14:textId="77777777" w:rsidR="00EB5EBC" w:rsidRDefault="00DD74E0">
      <w:pPr>
        <w:numPr>
          <w:ilvl w:val="0"/>
          <w:numId w:val="9"/>
        </w:numPr>
      </w:pPr>
      <w:r>
        <w:t>Relocation</w:t>
      </w:r>
    </w:p>
    <w:p w14:paraId="05FD83D4" w14:textId="77777777" w:rsidR="00EB5EBC" w:rsidRDefault="00DD74E0">
      <w:pPr>
        <w:numPr>
          <w:ilvl w:val="0"/>
          <w:numId w:val="9"/>
        </w:numPr>
      </w:pPr>
      <w:r>
        <w:t>Maintenance</w:t>
      </w:r>
    </w:p>
    <w:p w14:paraId="69B70393" w14:textId="77777777" w:rsidR="00EB5EBC" w:rsidRDefault="00DD74E0">
      <w:pPr>
        <w:numPr>
          <w:ilvl w:val="0"/>
          <w:numId w:val="9"/>
        </w:numPr>
        <w:spacing w:after="240"/>
      </w:pPr>
      <w:r>
        <w:t>Configuration Change</w:t>
      </w:r>
    </w:p>
    <w:p w14:paraId="2D111B02" w14:textId="77777777" w:rsidR="00EB5EBC" w:rsidRDefault="00EB5EBC"/>
    <w:p w14:paraId="0445F831" w14:textId="77777777" w:rsidR="00EB5EBC" w:rsidRDefault="00DD74E0">
      <w:pPr>
        <w:pStyle w:val="Heading4"/>
        <w:keepNext w:val="0"/>
        <w:keepLines w:val="0"/>
        <w:spacing w:before="240" w:after="40"/>
        <w:rPr>
          <w:b/>
          <w:bCs/>
          <w:color w:val="000000"/>
          <w:sz w:val="22"/>
          <w:szCs w:val="22"/>
        </w:rPr>
      </w:pPr>
      <w:bookmarkStart w:id="27" w:name="_ik8ys47l2dxi" w:colFirst="0" w:colLast="0"/>
      <w:bookmarkEnd w:id="27"/>
      <w:r>
        <w:rPr>
          <w:b/>
          <w:bCs/>
          <w:color w:val="000000"/>
          <w:sz w:val="22"/>
          <w:szCs w:val="22"/>
        </w:rPr>
        <w:t>3. Single Line Text</w:t>
      </w:r>
    </w:p>
    <w:p w14:paraId="0B4F28D3" w14:textId="77777777" w:rsidR="00EB5EBC" w:rsidRDefault="00DD74E0">
      <w:pPr>
        <w:spacing w:before="240" w:after="240"/>
      </w:pPr>
      <w:r>
        <w:t>This variable type is used to capture short text values entered by the user.</w:t>
      </w:r>
    </w:p>
    <w:p w14:paraId="76DDE2E4" w14:textId="77777777" w:rsidR="00EB5EBC" w:rsidRDefault="00DD74E0">
      <w:pPr>
        <w:spacing w:before="240" w:after="240"/>
        <w:rPr>
          <w:b/>
          <w:bCs/>
        </w:rPr>
      </w:pPr>
      <w:r>
        <w:rPr>
          <w:b/>
          <w:bCs/>
        </w:rPr>
        <w:t>Examples:</w:t>
      </w:r>
    </w:p>
    <w:p w14:paraId="39564688" w14:textId="77777777" w:rsidR="00EB5EBC" w:rsidRDefault="00DD74E0">
      <w:pPr>
        <w:numPr>
          <w:ilvl w:val="0"/>
          <w:numId w:val="10"/>
        </w:numPr>
        <w:spacing w:before="240"/>
      </w:pPr>
      <w:r>
        <w:t>Email Address</w:t>
      </w:r>
    </w:p>
    <w:p w14:paraId="3DDC9311" w14:textId="77777777" w:rsidR="00EB5EBC" w:rsidRDefault="00DD74E0">
      <w:pPr>
        <w:numPr>
          <w:ilvl w:val="0"/>
          <w:numId w:val="10"/>
        </w:numPr>
      </w:pPr>
      <w:r>
        <w:t>Username</w:t>
      </w:r>
    </w:p>
    <w:p w14:paraId="5202CDD7" w14:textId="77777777" w:rsidR="00EB5EBC" w:rsidRDefault="00DD74E0">
      <w:pPr>
        <w:numPr>
          <w:ilvl w:val="0"/>
          <w:numId w:val="10"/>
        </w:numPr>
      </w:pPr>
      <w:r>
        <w:t>Address</w:t>
      </w:r>
    </w:p>
    <w:p w14:paraId="509F82B4" w14:textId="77777777" w:rsidR="00EB5EBC" w:rsidRDefault="00DD74E0">
      <w:pPr>
        <w:numPr>
          <w:ilvl w:val="0"/>
          <w:numId w:val="10"/>
        </w:numPr>
        <w:spacing w:after="240"/>
      </w:pPr>
      <w:r>
        <w:t>Phone Number</w:t>
      </w:r>
    </w:p>
    <w:p w14:paraId="126605D1" w14:textId="77777777" w:rsidR="00EB5EBC" w:rsidRDefault="00EB5EBC"/>
    <w:p w14:paraId="6EF9CEE8" w14:textId="77777777" w:rsidR="00EB5EBC" w:rsidRDefault="00DD74E0">
      <w:pPr>
        <w:pStyle w:val="Heading4"/>
        <w:keepNext w:val="0"/>
        <w:keepLines w:val="0"/>
        <w:spacing w:before="240" w:after="40"/>
        <w:rPr>
          <w:b/>
          <w:bCs/>
          <w:color w:val="000000"/>
          <w:sz w:val="22"/>
          <w:szCs w:val="22"/>
        </w:rPr>
      </w:pPr>
      <w:bookmarkStart w:id="28" w:name="_1iqo6n2160ri" w:colFirst="0" w:colLast="0"/>
      <w:bookmarkEnd w:id="28"/>
      <w:r>
        <w:rPr>
          <w:b/>
          <w:bCs/>
          <w:color w:val="000000"/>
          <w:sz w:val="22"/>
          <w:szCs w:val="22"/>
        </w:rPr>
        <w:t>4. Multi-Line Text</w:t>
      </w:r>
    </w:p>
    <w:p w14:paraId="00838C07" w14:textId="77777777" w:rsidR="00EB5EBC" w:rsidRDefault="00DD74E0">
      <w:pPr>
        <w:spacing w:before="240" w:after="240"/>
      </w:pPr>
      <w:r>
        <w:t xml:space="preserve">A </w:t>
      </w:r>
      <w:r>
        <w:rPr>
          <w:b/>
          <w:bCs/>
        </w:rPr>
        <w:t>Multi-Line Text</w:t>
      </w:r>
      <w:r>
        <w:t xml:space="preserve"> variable is used whenever detailed information or explanations are required.</w:t>
      </w:r>
    </w:p>
    <w:p w14:paraId="519F91D4" w14:textId="77777777" w:rsidR="00EB5EBC" w:rsidRDefault="00DD74E0">
      <w:pPr>
        <w:spacing w:before="240" w:after="240"/>
        <w:rPr>
          <w:b/>
          <w:bCs/>
        </w:rPr>
      </w:pPr>
      <w:r>
        <w:rPr>
          <w:b/>
          <w:bCs/>
        </w:rPr>
        <w:t>Example:</w:t>
      </w:r>
    </w:p>
    <w:p w14:paraId="71AA4F13" w14:textId="77777777" w:rsidR="00EB5EBC" w:rsidRDefault="00DD74E0">
      <w:pPr>
        <w:spacing w:before="240" w:after="240"/>
        <w:rPr>
          <w:b/>
          <w:bCs/>
        </w:rPr>
      </w:pPr>
      <w:r>
        <w:rPr>
          <w:b/>
          <w:bCs/>
        </w:rPr>
        <w:t>Device Details</w:t>
      </w:r>
    </w:p>
    <w:p w14:paraId="2DA88823" w14:textId="77777777" w:rsidR="00EB5EBC" w:rsidRDefault="00DD74E0">
      <w:pPr>
        <w:spacing w:before="240" w:after="240"/>
        <w:rPr>
          <w:b/>
          <w:bCs/>
        </w:rPr>
      </w:pPr>
      <w:r>
        <w:rPr>
          <w:b/>
          <w:bCs/>
        </w:rPr>
        <w:t>Purpose:</w:t>
      </w:r>
    </w:p>
    <w:p w14:paraId="357B607C" w14:textId="77777777" w:rsidR="00EB5EBC" w:rsidRDefault="00DD74E0">
      <w:pPr>
        <w:spacing w:before="240" w:after="240"/>
      </w:pPr>
      <w:r>
        <w:t>Allows users to provide a complete description of the device, issue, or additional technical information.</w:t>
      </w:r>
    </w:p>
    <w:p w14:paraId="5931509C" w14:textId="77777777" w:rsidR="00EB5EBC" w:rsidRDefault="00EB5EBC"/>
    <w:p w14:paraId="53EE4929" w14:textId="77777777" w:rsidR="00EB5EBC" w:rsidRDefault="00DD74E0">
      <w:pPr>
        <w:pStyle w:val="Heading4"/>
        <w:keepNext w:val="0"/>
        <w:keepLines w:val="0"/>
        <w:spacing w:before="240" w:after="40"/>
        <w:rPr>
          <w:b/>
          <w:bCs/>
          <w:color w:val="000000"/>
          <w:sz w:val="22"/>
          <w:szCs w:val="22"/>
        </w:rPr>
      </w:pPr>
      <w:bookmarkStart w:id="29" w:name="_qztllc8asyct" w:colFirst="0" w:colLast="0"/>
      <w:bookmarkEnd w:id="29"/>
      <w:r>
        <w:rPr>
          <w:b/>
          <w:bCs/>
          <w:color w:val="000000"/>
          <w:sz w:val="22"/>
          <w:szCs w:val="22"/>
        </w:rPr>
        <w:t>5. Attachment Variable</w:t>
      </w:r>
    </w:p>
    <w:p w14:paraId="77799796" w14:textId="77777777" w:rsidR="00EB5EBC" w:rsidRDefault="00DD74E0">
      <w:pPr>
        <w:spacing w:before="240" w:after="240"/>
      </w:pPr>
      <w:r>
        <w:t xml:space="preserve">The </w:t>
      </w:r>
      <w:r>
        <w:rPr>
          <w:b/>
          <w:bCs/>
        </w:rPr>
        <w:t>Attachment Variable</w:t>
      </w:r>
      <w:r>
        <w:t xml:space="preserve"> enables users to upload supporting documents along with their request.</w:t>
      </w:r>
    </w:p>
    <w:p w14:paraId="0EB952B3" w14:textId="77777777" w:rsidR="00EB5EBC" w:rsidRDefault="00DD74E0">
      <w:pPr>
        <w:spacing w:before="240" w:after="240"/>
      </w:pPr>
      <w:r>
        <w:t>Some examples include:</w:t>
      </w:r>
    </w:p>
    <w:p w14:paraId="76A66495" w14:textId="77777777" w:rsidR="00EB5EBC" w:rsidRDefault="00DD74E0">
      <w:pPr>
        <w:numPr>
          <w:ilvl w:val="0"/>
          <w:numId w:val="11"/>
        </w:numPr>
        <w:spacing w:before="240"/>
      </w:pPr>
      <w:r>
        <w:t>Identity Proof</w:t>
      </w:r>
    </w:p>
    <w:p w14:paraId="686D93E0" w14:textId="77777777" w:rsidR="00EB5EBC" w:rsidRDefault="00DD74E0">
      <w:pPr>
        <w:numPr>
          <w:ilvl w:val="0"/>
          <w:numId w:val="11"/>
        </w:numPr>
      </w:pPr>
      <w:r>
        <w:t>Device Purchase Invoice</w:t>
      </w:r>
    </w:p>
    <w:p w14:paraId="4ECEDA02" w14:textId="77777777" w:rsidR="00EB5EBC" w:rsidRDefault="00DD74E0">
      <w:pPr>
        <w:numPr>
          <w:ilvl w:val="0"/>
          <w:numId w:val="11"/>
        </w:numPr>
      </w:pPr>
      <w:r>
        <w:t>Approval Documents</w:t>
      </w:r>
    </w:p>
    <w:p w14:paraId="708E4C33" w14:textId="77777777" w:rsidR="00EB5EBC" w:rsidRDefault="00DD74E0">
      <w:pPr>
        <w:numPr>
          <w:ilvl w:val="0"/>
          <w:numId w:val="11"/>
        </w:numPr>
        <w:spacing w:after="240"/>
      </w:pPr>
      <w:r>
        <w:t>Other supporting files</w:t>
      </w:r>
    </w:p>
    <w:p w14:paraId="1E0E39B0" w14:textId="77777777" w:rsidR="00EB5EBC" w:rsidRDefault="00EB5EBC"/>
    <w:p w14:paraId="22C7E3D7" w14:textId="77777777" w:rsidR="00EB5EBC" w:rsidRDefault="00DD74E0">
      <w:pPr>
        <w:pStyle w:val="Heading3"/>
        <w:keepNext w:val="0"/>
        <w:keepLines w:val="0"/>
        <w:spacing w:before="280"/>
        <w:rPr>
          <w:b/>
          <w:bCs/>
          <w:color w:val="000000"/>
          <w:sz w:val="26"/>
          <w:szCs w:val="26"/>
        </w:rPr>
      </w:pPr>
      <w:bookmarkStart w:id="30" w:name="_oepz7jlossu3" w:colFirst="0" w:colLast="0"/>
      <w:bookmarkEnd w:id="30"/>
      <w:r>
        <w:rPr>
          <w:b/>
          <w:bCs/>
          <w:color w:val="000000"/>
          <w:sz w:val="26"/>
          <w:szCs w:val="26"/>
        </w:rPr>
        <w:t>Auto-Populated Variables</w:t>
      </w:r>
    </w:p>
    <w:p w14:paraId="697C6CD8" w14:textId="77777777" w:rsidR="00EB5EBC" w:rsidRDefault="00DD74E0">
      <w:pPr>
        <w:spacing w:before="240" w:after="240"/>
      </w:pPr>
      <w:r>
        <w:t xml:space="preserve">To improve efficiency, several fields are automatically populated using the </w:t>
      </w:r>
      <w:r>
        <w:rPr>
          <w:b/>
          <w:bCs/>
        </w:rPr>
        <w:t>Dot Walking</w:t>
      </w:r>
      <w:r>
        <w:t xml:space="preserve"> feature. Once the user selects the </w:t>
      </w:r>
      <w:r>
        <w:rPr>
          <w:b/>
          <w:bCs/>
        </w:rPr>
        <w:t>Opened On Behalf Of</w:t>
      </w:r>
      <w:r>
        <w:t xml:space="preserve"> field, the system automatically retrieves related information from the User table.</w:t>
      </w:r>
    </w:p>
    <w:p w14:paraId="65688E15" w14:textId="77777777" w:rsidR="00EB5EBC" w:rsidRDefault="00DD74E0">
      <w:pPr>
        <w:spacing w:before="240" w:after="240"/>
      </w:pPr>
      <w:r>
        <w:lastRenderedPageBreak/>
        <w:t>The automatically populated fields include:</w:t>
      </w:r>
    </w:p>
    <w:p w14:paraId="771F9FE1" w14:textId="77777777" w:rsidR="00EB5EBC" w:rsidRDefault="00DD74E0">
      <w:pPr>
        <w:numPr>
          <w:ilvl w:val="0"/>
          <w:numId w:val="12"/>
        </w:numPr>
        <w:spacing w:before="240"/>
      </w:pPr>
      <w:r>
        <w:t>Email Address</w:t>
      </w:r>
    </w:p>
    <w:p w14:paraId="13457C4B" w14:textId="77777777" w:rsidR="00EB5EBC" w:rsidRDefault="00DD74E0">
      <w:pPr>
        <w:numPr>
          <w:ilvl w:val="0"/>
          <w:numId w:val="12"/>
        </w:numPr>
      </w:pPr>
      <w:r>
        <w:t>Username</w:t>
      </w:r>
    </w:p>
    <w:p w14:paraId="6BBDFEF8" w14:textId="77777777" w:rsidR="00EB5EBC" w:rsidRDefault="00DD74E0">
      <w:pPr>
        <w:numPr>
          <w:ilvl w:val="0"/>
          <w:numId w:val="12"/>
        </w:numPr>
        <w:spacing w:after="240"/>
      </w:pPr>
      <w:r>
        <w:t>Phone Number</w:t>
      </w:r>
    </w:p>
    <w:p w14:paraId="72EB52FF" w14:textId="77777777" w:rsidR="00EB5EBC" w:rsidRDefault="00DD74E0">
      <w:pPr>
        <w:spacing w:before="240" w:after="240"/>
      </w:pPr>
      <w:r>
        <w:t>This automation minimizes manual input, improves accuracy, and reduces the possibility of data entry errors.</w:t>
      </w:r>
    </w:p>
    <w:p w14:paraId="48DBF7D9" w14:textId="77777777" w:rsidR="00EB5EBC" w:rsidRDefault="00EB5EBC"/>
    <w:p w14:paraId="39C0195F" w14:textId="77777777" w:rsidR="00EB5EBC" w:rsidRDefault="00DD74E0">
      <w:pPr>
        <w:pStyle w:val="Heading3"/>
        <w:keepNext w:val="0"/>
        <w:keepLines w:val="0"/>
        <w:spacing w:before="280"/>
        <w:rPr>
          <w:b/>
          <w:bCs/>
          <w:color w:val="000000"/>
          <w:sz w:val="26"/>
          <w:szCs w:val="26"/>
        </w:rPr>
      </w:pPr>
      <w:bookmarkStart w:id="31" w:name="_uqd2kto7al5x" w:colFirst="0" w:colLast="0"/>
      <w:bookmarkEnd w:id="31"/>
      <w:r>
        <w:rPr>
          <w:b/>
          <w:bCs/>
          <w:color w:val="000000"/>
          <w:sz w:val="26"/>
          <w:szCs w:val="26"/>
        </w:rPr>
        <w:t>Advantages of Catalog Variables</w:t>
      </w:r>
    </w:p>
    <w:p w14:paraId="199A2DAD" w14:textId="77777777" w:rsidR="00EB5EBC" w:rsidRDefault="00DD74E0">
      <w:pPr>
        <w:spacing w:before="240" w:after="240"/>
      </w:pPr>
      <w:r>
        <w:t>The use of Catalog Variables provides several benefits, including:</w:t>
      </w:r>
    </w:p>
    <w:p w14:paraId="4AD7095C" w14:textId="77777777" w:rsidR="00EB5EBC" w:rsidRDefault="00DD74E0">
      <w:pPr>
        <w:numPr>
          <w:ilvl w:val="0"/>
          <w:numId w:val="13"/>
        </w:numPr>
        <w:spacing w:before="240"/>
      </w:pPr>
      <w:r>
        <w:t>Standardized collection of user information</w:t>
      </w:r>
    </w:p>
    <w:p w14:paraId="368EDB26" w14:textId="77777777" w:rsidR="00EB5EBC" w:rsidRDefault="00DD74E0">
      <w:pPr>
        <w:numPr>
          <w:ilvl w:val="0"/>
          <w:numId w:val="13"/>
        </w:numPr>
      </w:pPr>
      <w:r>
        <w:t>Improved accuracy of submitted data</w:t>
      </w:r>
    </w:p>
    <w:p w14:paraId="217A1AA5" w14:textId="77777777" w:rsidR="00EB5EBC" w:rsidRDefault="00DD74E0">
      <w:pPr>
        <w:numPr>
          <w:ilvl w:val="0"/>
          <w:numId w:val="13"/>
        </w:numPr>
      </w:pPr>
      <w:r>
        <w:t>Simplified workflow automation</w:t>
      </w:r>
    </w:p>
    <w:p w14:paraId="645CFD9D" w14:textId="77777777" w:rsidR="00EB5EBC" w:rsidRDefault="00DD74E0">
      <w:pPr>
        <w:numPr>
          <w:ilvl w:val="0"/>
          <w:numId w:val="13"/>
        </w:numPr>
      </w:pPr>
      <w:r>
        <w:t>Better reporting and record management</w:t>
      </w:r>
    </w:p>
    <w:p w14:paraId="5E7A496C" w14:textId="77777777" w:rsidR="00EB5EBC" w:rsidRDefault="00DD74E0">
      <w:pPr>
        <w:numPr>
          <w:ilvl w:val="0"/>
          <w:numId w:val="13"/>
        </w:numPr>
        <w:spacing w:after="240"/>
      </w:pPr>
      <w:r>
        <w:t>Reduced manual verification and validation</w:t>
      </w:r>
    </w:p>
    <w:p w14:paraId="145FA8D3" w14:textId="77777777" w:rsidR="00EB5EBC" w:rsidRDefault="00EB5EBC"/>
    <w:p w14:paraId="34DC7268" w14:textId="77777777" w:rsidR="00EB5EBC" w:rsidRDefault="00DD74E0">
      <w:pPr>
        <w:pStyle w:val="Heading2"/>
        <w:keepNext w:val="0"/>
        <w:keepLines w:val="0"/>
        <w:spacing w:after="80"/>
        <w:rPr>
          <w:b/>
          <w:bCs/>
          <w:sz w:val="34"/>
          <w:szCs w:val="34"/>
        </w:rPr>
      </w:pPr>
      <w:bookmarkStart w:id="32" w:name="_2wuwyykffbcs" w:colFirst="0" w:colLast="0"/>
      <w:bookmarkEnd w:id="32"/>
      <w:r>
        <w:rPr>
          <w:b/>
          <w:bCs/>
          <w:sz w:val="34"/>
          <w:szCs w:val="34"/>
        </w:rPr>
        <w:t>6.3 Variable Set Configuration</w:t>
      </w:r>
    </w:p>
    <w:p w14:paraId="081DCBC3" w14:textId="77777777" w:rsidR="00EB5EBC" w:rsidRDefault="00DD74E0">
      <w:pPr>
        <w:spacing w:before="240" w:after="240"/>
      </w:pPr>
      <w:r>
        <w:t xml:space="preserve">A </w:t>
      </w:r>
      <w:r>
        <w:rPr>
          <w:b/>
          <w:bCs/>
        </w:rPr>
        <w:t>Variable Set</w:t>
      </w:r>
      <w:r>
        <w:t xml:space="preserve"> is a reusable collection of catalog variables that can be attached to multiple catalog items. Instead of creating the same variables repeatedly, developers can create them once and reuse them wherever necessary, improving consistency and reducing development time.</w:t>
      </w:r>
    </w:p>
    <w:p w14:paraId="7A1EB25B" w14:textId="77777777" w:rsidR="00EB5EBC" w:rsidRDefault="00DD74E0">
      <w:pPr>
        <w:spacing w:before="240" w:after="240"/>
      </w:pPr>
      <w:r>
        <w:t>Some commonly reused variables include:</w:t>
      </w:r>
    </w:p>
    <w:p w14:paraId="06AD47F2" w14:textId="77777777" w:rsidR="00EB5EBC" w:rsidRDefault="00DD74E0">
      <w:pPr>
        <w:numPr>
          <w:ilvl w:val="0"/>
          <w:numId w:val="14"/>
        </w:numPr>
        <w:spacing w:before="240"/>
      </w:pPr>
      <w:r>
        <w:t>Opened On Behalf Of</w:t>
      </w:r>
    </w:p>
    <w:p w14:paraId="40ADBE32" w14:textId="77777777" w:rsidR="00EB5EBC" w:rsidRDefault="00DD74E0">
      <w:pPr>
        <w:numPr>
          <w:ilvl w:val="0"/>
          <w:numId w:val="14"/>
        </w:numPr>
      </w:pPr>
      <w:r>
        <w:t>Email Address</w:t>
      </w:r>
    </w:p>
    <w:p w14:paraId="64664F3E" w14:textId="77777777" w:rsidR="00EB5EBC" w:rsidRDefault="00DD74E0">
      <w:pPr>
        <w:numPr>
          <w:ilvl w:val="0"/>
          <w:numId w:val="14"/>
        </w:numPr>
      </w:pPr>
      <w:r>
        <w:t>Username</w:t>
      </w:r>
    </w:p>
    <w:p w14:paraId="43FAD783" w14:textId="77777777" w:rsidR="00EB5EBC" w:rsidRDefault="00DD74E0">
      <w:pPr>
        <w:numPr>
          <w:ilvl w:val="0"/>
          <w:numId w:val="14"/>
        </w:numPr>
      </w:pPr>
      <w:r>
        <w:t>Phone Number</w:t>
      </w:r>
    </w:p>
    <w:p w14:paraId="092A9C34" w14:textId="77777777" w:rsidR="00EB5EBC" w:rsidRDefault="00DD74E0">
      <w:pPr>
        <w:numPr>
          <w:ilvl w:val="0"/>
          <w:numId w:val="14"/>
        </w:numPr>
        <w:spacing w:after="240"/>
      </w:pPr>
      <w:r>
        <w:t>Document Upload</w:t>
      </w:r>
    </w:p>
    <w:p w14:paraId="42B721AD" w14:textId="77777777" w:rsidR="00EB5EBC" w:rsidRDefault="00EB5EBC"/>
    <w:p w14:paraId="0693B8D3" w14:textId="77777777" w:rsidR="00EB5EBC" w:rsidRDefault="00DD74E0">
      <w:pPr>
        <w:pStyle w:val="Heading3"/>
        <w:keepNext w:val="0"/>
        <w:keepLines w:val="0"/>
        <w:spacing w:before="280"/>
        <w:rPr>
          <w:b/>
          <w:bCs/>
          <w:color w:val="000000"/>
          <w:sz w:val="26"/>
          <w:szCs w:val="26"/>
        </w:rPr>
      </w:pPr>
      <w:bookmarkStart w:id="33" w:name="_ncevoooga8pk" w:colFirst="0" w:colLast="0"/>
      <w:bookmarkEnd w:id="33"/>
      <w:r>
        <w:rPr>
          <w:b/>
          <w:bCs/>
          <w:color w:val="000000"/>
          <w:sz w:val="26"/>
          <w:szCs w:val="26"/>
        </w:rPr>
        <w:t>Steps to Create a Variable Set</w:t>
      </w:r>
    </w:p>
    <w:p w14:paraId="6C263B5C" w14:textId="77777777" w:rsidR="00EB5EBC" w:rsidRDefault="00DD74E0">
      <w:pPr>
        <w:numPr>
          <w:ilvl w:val="0"/>
          <w:numId w:val="15"/>
        </w:numPr>
        <w:spacing w:before="240"/>
      </w:pPr>
      <w:r>
        <w:t xml:space="preserve">Open the </w:t>
      </w:r>
      <w:r>
        <w:rPr>
          <w:b/>
          <w:bCs/>
        </w:rPr>
        <w:t>Application Navigator</w:t>
      </w:r>
      <w:r>
        <w:t xml:space="preserve"> and navigate to:</w:t>
      </w:r>
      <w:r>
        <w:br/>
      </w:r>
      <w:r>
        <w:rPr>
          <w:rFonts w:ascii="Arial Unicode MS" w:eastAsia="Arial Unicode MS" w:hAnsi="Arial Unicode MS" w:cs="Arial Unicode MS"/>
          <w:b/>
          <w:bCs/>
        </w:rPr>
        <w:t>Service Catalog → Variable Sets</w:t>
      </w:r>
    </w:p>
    <w:p w14:paraId="11C027EB" w14:textId="77777777" w:rsidR="00EB5EBC" w:rsidRDefault="00DD74E0">
      <w:pPr>
        <w:numPr>
          <w:ilvl w:val="0"/>
          <w:numId w:val="15"/>
        </w:numPr>
      </w:pPr>
      <w:r>
        <w:t xml:space="preserve">Click </w:t>
      </w:r>
      <w:r>
        <w:rPr>
          <w:b/>
          <w:bCs/>
        </w:rPr>
        <w:t>New</w:t>
      </w:r>
      <w:r>
        <w:t xml:space="preserve"> to create a new Variable Set.</w:t>
      </w:r>
    </w:p>
    <w:p w14:paraId="13C820A4" w14:textId="77777777" w:rsidR="00EB5EBC" w:rsidRDefault="00DD74E0">
      <w:pPr>
        <w:numPr>
          <w:ilvl w:val="0"/>
          <w:numId w:val="15"/>
        </w:numPr>
      </w:pPr>
      <w:r>
        <w:t>Enter the required information:</w:t>
      </w:r>
    </w:p>
    <w:p w14:paraId="7F98E4E1" w14:textId="77777777" w:rsidR="00EB5EBC" w:rsidRDefault="00DD74E0">
      <w:pPr>
        <w:numPr>
          <w:ilvl w:val="1"/>
          <w:numId w:val="15"/>
        </w:numPr>
      </w:pPr>
      <w:r>
        <w:t>Name</w:t>
      </w:r>
    </w:p>
    <w:p w14:paraId="27917983" w14:textId="77777777" w:rsidR="00EB5EBC" w:rsidRDefault="00DD74E0">
      <w:pPr>
        <w:numPr>
          <w:ilvl w:val="1"/>
          <w:numId w:val="15"/>
        </w:numPr>
      </w:pPr>
      <w:r>
        <w:t>Description</w:t>
      </w:r>
    </w:p>
    <w:p w14:paraId="12EF4E1D" w14:textId="77777777" w:rsidR="00EB5EBC" w:rsidRDefault="00DD74E0">
      <w:pPr>
        <w:numPr>
          <w:ilvl w:val="0"/>
          <w:numId w:val="15"/>
        </w:numPr>
      </w:pPr>
      <w:r>
        <w:lastRenderedPageBreak/>
        <w:t>Add all the required variables to the Variable Set.</w:t>
      </w:r>
    </w:p>
    <w:p w14:paraId="019478DE" w14:textId="77777777" w:rsidR="00EB5EBC" w:rsidRDefault="00DD74E0">
      <w:pPr>
        <w:numPr>
          <w:ilvl w:val="0"/>
          <w:numId w:val="15"/>
        </w:numPr>
      </w:pPr>
      <w:r>
        <w:t>Save the Variable Set.</w:t>
      </w:r>
    </w:p>
    <w:p w14:paraId="37ED9751" w14:textId="77777777" w:rsidR="00EB5EBC" w:rsidRDefault="00DD74E0">
      <w:pPr>
        <w:numPr>
          <w:ilvl w:val="0"/>
          <w:numId w:val="15"/>
        </w:numPr>
        <w:spacing w:after="240"/>
      </w:pPr>
      <w:r>
        <w:t xml:space="preserve">Associate the created Variable Set with the </w:t>
      </w:r>
      <w:r>
        <w:rPr>
          <w:b/>
          <w:bCs/>
        </w:rPr>
        <w:t>Network Request</w:t>
      </w:r>
      <w:r>
        <w:t xml:space="preserve"> catalog item for reuse.</w:t>
      </w:r>
    </w:p>
    <w:p w14:paraId="30D2E0E2" w14:textId="77777777" w:rsidR="00EB5EBC" w:rsidRDefault="00DD74E0">
      <w:r>
        <w:rPr>
          <w:noProof/>
        </w:rPr>
        <w:drawing>
          <wp:inline distT="114300" distB="114300" distL="114300" distR="114300" wp14:anchorId="206EC558" wp14:editId="54957498">
            <wp:extent cx="5734050" cy="383349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2"/>
                    <a:srcRect/>
                    <a:stretch>
                      <a:fillRect/>
                    </a:stretch>
                  </pic:blipFill>
                  <pic:spPr>
                    <a:xfrm>
                      <a:off x="0" y="0"/>
                      <a:ext cx="5734050" cy="3833813"/>
                    </a:xfrm>
                    <a:prstGeom prst="rect">
                      <a:avLst/>
                    </a:prstGeom>
                  </pic:spPr>
                </pic:pic>
              </a:graphicData>
            </a:graphic>
          </wp:inline>
        </w:drawing>
      </w:r>
    </w:p>
    <w:p w14:paraId="250A16F8" w14:textId="77777777" w:rsidR="00EB5EBC" w:rsidRDefault="00EB5EBC"/>
    <w:p w14:paraId="0F1FEBE8" w14:textId="77777777" w:rsidR="00EB5EBC" w:rsidRDefault="00DD74E0">
      <w:pPr>
        <w:pStyle w:val="Heading3"/>
        <w:keepNext w:val="0"/>
        <w:keepLines w:val="0"/>
        <w:spacing w:before="280"/>
        <w:rPr>
          <w:b/>
          <w:bCs/>
          <w:color w:val="000000"/>
          <w:sz w:val="26"/>
          <w:szCs w:val="26"/>
        </w:rPr>
      </w:pPr>
      <w:bookmarkStart w:id="34" w:name="_nt9kkndshg3a" w:colFirst="0" w:colLast="0"/>
      <w:bookmarkEnd w:id="34"/>
      <w:r>
        <w:rPr>
          <w:b/>
          <w:bCs/>
          <w:color w:val="000000"/>
          <w:sz w:val="26"/>
          <w:szCs w:val="26"/>
        </w:rPr>
        <w:t>Advantages of Variable Sets</w:t>
      </w:r>
    </w:p>
    <w:p w14:paraId="56A9E584" w14:textId="77777777" w:rsidR="00EB5EBC" w:rsidRDefault="00DD74E0">
      <w:pPr>
        <w:spacing w:before="240" w:after="240"/>
      </w:pPr>
      <w:r>
        <w:t xml:space="preserve">Using </w:t>
      </w:r>
      <w:r>
        <w:rPr>
          <w:b/>
          <w:bCs/>
        </w:rPr>
        <w:t>Variable Sets</w:t>
      </w:r>
      <w:r>
        <w:t xml:space="preserve"> in the ServiceNow Service Catalog offers several benefits during application development and maintenance:</w:t>
      </w:r>
    </w:p>
    <w:p w14:paraId="4ED6E8AC" w14:textId="77777777" w:rsidR="00EB5EBC" w:rsidRDefault="00DD74E0">
      <w:pPr>
        <w:numPr>
          <w:ilvl w:val="0"/>
          <w:numId w:val="16"/>
        </w:numPr>
        <w:spacing w:before="240"/>
      </w:pPr>
      <w:r>
        <w:t>Eliminates repetitive configuration by reusing common variables.</w:t>
      </w:r>
    </w:p>
    <w:p w14:paraId="25A8E1A8" w14:textId="77777777" w:rsidR="00EB5EBC" w:rsidRDefault="00DD74E0">
      <w:pPr>
        <w:numPr>
          <w:ilvl w:val="0"/>
          <w:numId w:val="16"/>
        </w:numPr>
      </w:pPr>
      <w:r>
        <w:t>Simplifies maintenance since updates are made in one place.</w:t>
      </w:r>
    </w:p>
    <w:p w14:paraId="5AE5B555" w14:textId="77777777" w:rsidR="00EB5EBC" w:rsidRDefault="00DD74E0">
      <w:pPr>
        <w:numPr>
          <w:ilvl w:val="0"/>
          <w:numId w:val="16"/>
        </w:numPr>
      </w:pPr>
      <w:r>
        <w:t>Provides a consistent experience across multiple catalog items.</w:t>
      </w:r>
    </w:p>
    <w:p w14:paraId="396A6CC6" w14:textId="77777777" w:rsidR="00EB5EBC" w:rsidRDefault="00DD74E0">
      <w:pPr>
        <w:numPr>
          <w:ilvl w:val="0"/>
          <w:numId w:val="16"/>
        </w:numPr>
      </w:pPr>
      <w:r>
        <w:t>Enables the same set of variables to be shared among different service requests.</w:t>
      </w:r>
    </w:p>
    <w:p w14:paraId="42DBBB2D" w14:textId="77777777" w:rsidR="00EB5EBC" w:rsidRDefault="00DD74E0">
      <w:pPr>
        <w:numPr>
          <w:ilvl w:val="0"/>
          <w:numId w:val="16"/>
        </w:numPr>
        <w:spacing w:after="240"/>
      </w:pPr>
      <w:r>
        <w:t>Reduces development time and improves implementation efficiency.</w:t>
      </w:r>
    </w:p>
    <w:p w14:paraId="02A87F9F" w14:textId="77777777" w:rsidR="00EB5EBC" w:rsidRDefault="00EB5EBC"/>
    <w:p w14:paraId="1534BB2D" w14:textId="77777777" w:rsidR="00EB5EBC" w:rsidRDefault="00DD74E0">
      <w:pPr>
        <w:pStyle w:val="Heading2"/>
        <w:keepNext w:val="0"/>
        <w:keepLines w:val="0"/>
        <w:spacing w:after="80"/>
        <w:rPr>
          <w:b/>
          <w:bCs/>
          <w:sz w:val="34"/>
          <w:szCs w:val="34"/>
        </w:rPr>
      </w:pPr>
      <w:bookmarkStart w:id="35" w:name="_k9cdvihkknns" w:colFirst="0" w:colLast="0"/>
      <w:bookmarkEnd w:id="35"/>
      <w:r>
        <w:rPr>
          <w:b/>
          <w:bCs/>
          <w:sz w:val="34"/>
          <w:szCs w:val="34"/>
        </w:rPr>
        <w:t>6.4 Catalog UI Policy Configuration</w:t>
      </w:r>
    </w:p>
    <w:p w14:paraId="22FD5A9C" w14:textId="77777777" w:rsidR="00EB5EBC" w:rsidRDefault="00DD74E0">
      <w:pPr>
        <w:spacing w:before="240" w:after="240"/>
      </w:pPr>
      <w:r>
        <w:rPr>
          <w:b/>
          <w:bCs/>
        </w:rPr>
        <w:t>Catalog UI Policies</w:t>
      </w:r>
      <w:r>
        <w:t xml:space="preserve"> are used to make catalog forms more interactive by controlling the visibility, mandatory status, and read-only behavior of variables based on user selections. These policies help create dynamic forms that display only the relevant fields required for a particular request.</w:t>
      </w:r>
    </w:p>
    <w:p w14:paraId="6C89D20F" w14:textId="77777777" w:rsidR="00EB5EBC" w:rsidRDefault="00DD74E0">
      <w:pPr>
        <w:spacing w:before="240" w:after="240"/>
      </w:pPr>
      <w:r>
        <w:lastRenderedPageBreak/>
        <w:t>In this project, Catalog UI Policies are configured to show or hide specific variables according to the network service selected by the user. This approach simplifies the form, reduces unnecessary data entry, and improves the overall user experience.</w:t>
      </w:r>
    </w:p>
    <w:p w14:paraId="7E4C7CE9" w14:textId="77777777" w:rsidR="00EB5EBC" w:rsidRDefault="00EB5EBC"/>
    <w:p w14:paraId="5760F366" w14:textId="77777777" w:rsidR="00EB5EBC" w:rsidRDefault="00DD74E0">
      <w:pPr>
        <w:pStyle w:val="Heading3"/>
        <w:keepNext w:val="0"/>
        <w:keepLines w:val="0"/>
        <w:spacing w:before="280"/>
        <w:rPr>
          <w:b/>
          <w:bCs/>
          <w:color w:val="000000"/>
          <w:sz w:val="26"/>
          <w:szCs w:val="26"/>
        </w:rPr>
      </w:pPr>
      <w:bookmarkStart w:id="36" w:name="_30w5vmqd3sc3" w:colFirst="0" w:colLast="0"/>
      <w:bookmarkEnd w:id="36"/>
      <w:r>
        <w:rPr>
          <w:b/>
          <w:bCs/>
          <w:color w:val="000000"/>
          <w:sz w:val="26"/>
          <w:szCs w:val="26"/>
        </w:rPr>
        <w:t>Objective</w:t>
      </w:r>
    </w:p>
    <w:p w14:paraId="3D667A87" w14:textId="77777777" w:rsidR="00EB5EBC" w:rsidRDefault="00DD74E0">
      <w:pPr>
        <w:spacing w:before="240" w:after="240"/>
      </w:pPr>
      <w:r>
        <w:t>The implementation of Catalog UI Policies is intended to achieve the following objectives:</w:t>
      </w:r>
    </w:p>
    <w:p w14:paraId="1F776B28" w14:textId="77777777" w:rsidR="00EB5EBC" w:rsidRDefault="00DD74E0">
      <w:pPr>
        <w:numPr>
          <w:ilvl w:val="0"/>
          <w:numId w:val="17"/>
        </w:numPr>
        <w:spacing w:before="240"/>
      </w:pPr>
      <w:r>
        <w:t>Improve the usability and appearance of the request form.</w:t>
      </w:r>
    </w:p>
    <w:p w14:paraId="43569667" w14:textId="77777777" w:rsidR="00EB5EBC" w:rsidRDefault="00DD74E0">
      <w:pPr>
        <w:numPr>
          <w:ilvl w:val="0"/>
          <w:numId w:val="17"/>
        </w:numPr>
      </w:pPr>
      <w:r>
        <w:t>Minimize user confusion by displaying only relevant fields.</w:t>
      </w:r>
    </w:p>
    <w:p w14:paraId="6BD4C216" w14:textId="77777777" w:rsidR="00EB5EBC" w:rsidRDefault="00DD74E0">
      <w:pPr>
        <w:numPr>
          <w:ilvl w:val="0"/>
          <w:numId w:val="17"/>
        </w:numPr>
      </w:pPr>
      <w:r>
        <w:t>Dynamically show or hide variables based on user selections.</w:t>
      </w:r>
    </w:p>
    <w:p w14:paraId="5C26A992" w14:textId="77777777" w:rsidR="00EB5EBC" w:rsidRDefault="00DD74E0">
      <w:pPr>
        <w:numPr>
          <w:ilvl w:val="0"/>
          <w:numId w:val="17"/>
        </w:numPr>
      </w:pPr>
      <w:r>
        <w:t>Make fields mandatory only when they are applicable.</w:t>
      </w:r>
    </w:p>
    <w:p w14:paraId="52442F50" w14:textId="77777777" w:rsidR="00EB5EBC" w:rsidRDefault="00DD74E0">
      <w:pPr>
        <w:numPr>
          <w:ilvl w:val="0"/>
          <w:numId w:val="17"/>
        </w:numPr>
        <w:spacing w:after="240"/>
      </w:pPr>
      <w:r>
        <w:t>Prevent incomplete or incorrect request submissions.</w:t>
      </w:r>
    </w:p>
    <w:p w14:paraId="1CD7F1C5" w14:textId="77777777" w:rsidR="00EB5EBC" w:rsidRDefault="00EB5EBC"/>
    <w:p w14:paraId="2362E703" w14:textId="77777777" w:rsidR="00EB5EBC" w:rsidRDefault="00DD74E0">
      <w:pPr>
        <w:pStyle w:val="Heading3"/>
        <w:keepNext w:val="0"/>
        <w:keepLines w:val="0"/>
        <w:spacing w:before="280"/>
        <w:rPr>
          <w:b/>
          <w:bCs/>
          <w:color w:val="000000"/>
          <w:sz w:val="26"/>
          <w:szCs w:val="26"/>
        </w:rPr>
      </w:pPr>
      <w:bookmarkStart w:id="37" w:name="_ctslaqp3mp2t" w:colFirst="0" w:colLast="0"/>
      <w:bookmarkEnd w:id="37"/>
      <w:r>
        <w:rPr>
          <w:b/>
          <w:bCs/>
          <w:color w:val="000000"/>
          <w:sz w:val="26"/>
          <w:szCs w:val="26"/>
        </w:rPr>
        <w:t>Example Scenario</w:t>
      </w:r>
    </w:p>
    <w:p w14:paraId="24452CC4" w14:textId="77777777" w:rsidR="00EB5EBC" w:rsidRDefault="00DD74E0">
      <w:pPr>
        <w:spacing w:before="240" w:after="240"/>
      </w:pPr>
      <w:r>
        <w:t>The UI Policies are configured to respond dynamically to user input.</w:t>
      </w:r>
    </w:p>
    <w:p w14:paraId="0CD32A68" w14:textId="77777777" w:rsidR="00EB5EBC" w:rsidRDefault="00DD74E0">
      <w:pPr>
        <w:spacing w:before="240" w:after="240"/>
      </w:pPr>
      <w:r>
        <w:t>For example:</w:t>
      </w:r>
    </w:p>
    <w:p w14:paraId="1C0E8B09" w14:textId="77777777" w:rsidR="00EB5EBC" w:rsidRDefault="00DD74E0">
      <w:pPr>
        <w:numPr>
          <w:ilvl w:val="0"/>
          <w:numId w:val="18"/>
        </w:numPr>
        <w:spacing w:before="240"/>
      </w:pPr>
      <w:r>
        <w:t xml:space="preserve">If the user selects </w:t>
      </w:r>
      <w:r>
        <w:rPr>
          <w:b/>
          <w:bCs/>
        </w:rPr>
        <w:t>Device Type = Others</w:t>
      </w:r>
      <w:r>
        <w:t xml:space="preserve">, an additional field named </w:t>
      </w:r>
      <w:r>
        <w:rPr>
          <w:b/>
          <w:bCs/>
        </w:rPr>
        <w:t>"Please Specify Device"</w:t>
      </w:r>
      <w:r>
        <w:t xml:space="preserve"> is displayed.</w:t>
      </w:r>
    </w:p>
    <w:p w14:paraId="74F89509" w14:textId="77777777" w:rsidR="00EB5EBC" w:rsidRDefault="00DD74E0">
      <w:pPr>
        <w:numPr>
          <w:ilvl w:val="0"/>
          <w:numId w:val="18"/>
        </w:numPr>
        <w:spacing w:after="240"/>
      </w:pPr>
      <w:r>
        <w:t xml:space="preserve">If the </w:t>
      </w:r>
      <w:r>
        <w:rPr>
          <w:b/>
          <w:bCs/>
        </w:rPr>
        <w:t>Request Type</w:t>
      </w:r>
      <w:r>
        <w:t xml:space="preserve"> is selected as </w:t>
      </w:r>
      <w:r>
        <w:rPr>
          <w:b/>
          <w:bCs/>
        </w:rPr>
        <w:t>Relocation</w:t>
      </w:r>
      <w:r>
        <w:t xml:space="preserve">, the </w:t>
      </w:r>
      <w:r>
        <w:rPr>
          <w:b/>
          <w:bCs/>
        </w:rPr>
        <w:t>Relocation Address</w:t>
      </w:r>
      <w:r>
        <w:t xml:space="preserve"> field becomes visible, allowing the user to enter the required location details.</w:t>
      </w:r>
    </w:p>
    <w:p w14:paraId="7F7A6005" w14:textId="77777777" w:rsidR="00EB5EBC" w:rsidRDefault="00DD74E0">
      <w:pPr>
        <w:spacing w:before="240" w:after="240"/>
      </w:pPr>
      <w:r>
        <w:t>This dynamic behavior ensures that users are presented only with fields relevant to their selected request.</w:t>
      </w:r>
    </w:p>
    <w:p w14:paraId="14C2936F" w14:textId="77777777" w:rsidR="00EB5EBC" w:rsidRDefault="00EB5EBC"/>
    <w:p w14:paraId="079EC74B" w14:textId="77777777" w:rsidR="00EB5EBC" w:rsidRDefault="00DD74E0">
      <w:pPr>
        <w:pStyle w:val="Heading3"/>
        <w:keepNext w:val="0"/>
        <w:keepLines w:val="0"/>
        <w:spacing w:before="280"/>
        <w:rPr>
          <w:b/>
          <w:bCs/>
          <w:color w:val="000000"/>
          <w:sz w:val="26"/>
          <w:szCs w:val="26"/>
        </w:rPr>
      </w:pPr>
      <w:bookmarkStart w:id="38" w:name="_wgnvyp9ueva1" w:colFirst="0" w:colLast="0"/>
      <w:bookmarkEnd w:id="38"/>
      <w:r>
        <w:rPr>
          <w:b/>
          <w:bCs/>
          <w:color w:val="000000"/>
          <w:sz w:val="26"/>
          <w:szCs w:val="26"/>
        </w:rPr>
        <w:t>Steps to Configure a Catalog UI Policy</w:t>
      </w:r>
    </w:p>
    <w:p w14:paraId="71504409" w14:textId="77777777" w:rsidR="00EB5EBC" w:rsidRDefault="00DD74E0">
      <w:pPr>
        <w:numPr>
          <w:ilvl w:val="0"/>
          <w:numId w:val="19"/>
        </w:numPr>
        <w:spacing w:before="240"/>
      </w:pPr>
      <w:r>
        <w:t xml:space="preserve">Open the </w:t>
      </w:r>
      <w:r>
        <w:rPr>
          <w:b/>
          <w:bCs/>
        </w:rPr>
        <w:t>Application Navigator</w:t>
      </w:r>
      <w:r>
        <w:t xml:space="preserve"> and navigate to:</w:t>
      </w:r>
      <w:r>
        <w:br/>
      </w:r>
      <w:r>
        <w:rPr>
          <w:rFonts w:ascii="Arial Unicode MS" w:eastAsia="Arial Unicode MS" w:hAnsi="Arial Unicode MS" w:cs="Arial Unicode MS"/>
          <w:b/>
          <w:bCs/>
        </w:rPr>
        <w:t>Service Catalog → Catalog Definitions → Maintain Items</w:t>
      </w:r>
    </w:p>
    <w:p w14:paraId="2F4F0B86" w14:textId="77777777" w:rsidR="00EB5EBC" w:rsidRDefault="00DD74E0">
      <w:pPr>
        <w:numPr>
          <w:ilvl w:val="0"/>
          <w:numId w:val="19"/>
        </w:numPr>
      </w:pPr>
      <w:r>
        <w:t xml:space="preserve">Open the </w:t>
      </w:r>
      <w:r>
        <w:rPr>
          <w:b/>
          <w:bCs/>
        </w:rPr>
        <w:t>Network Request</w:t>
      </w:r>
      <w:r>
        <w:t xml:space="preserve"> catalog item.</w:t>
      </w:r>
    </w:p>
    <w:p w14:paraId="0679F012" w14:textId="77777777" w:rsidR="00EB5EBC" w:rsidRDefault="00DD74E0">
      <w:pPr>
        <w:numPr>
          <w:ilvl w:val="0"/>
          <w:numId w:val="19"/>
        </w:numPr>
      </w:pPr>
      <w:r>
        <w:t xml:space="preserve">Scroll to the </w:t>
      </w:r>
      <w:r>
        <w:rPr>
          <w:b/>
          <w:bCs/>
        </w:rPr>
        <w:t>Catalog UI Policies</w:t>
      </w:r>
      <w:r>
        <w:t xml:space="preserve"> related list.</w:t>
      </w:r>
    </w:p>
    <w:p w14:paraId="0EFB9498" w14:textId="77777777" w:rsidR="00EB5EBC" w:rsidRDefault="00DD74E0">
      <w:pPr>
        <w:numPr>
          <w:ilvl w:val="0"/>
          <w:numId w:val="19"/>
        </w:numPr>
      </w:pPr>
      <w:r>
        <w:t xml:space="preserve">Click </w:t>
      </w:r>
      <w:r>
        <w:rPr>
          <w:b/>
          <w:bCs/>
        </w:rPr>
        <w:t>New</w:t>
      </w:r>
      <w:r>
        <w:t xml:space="preserve"> to create a Catalog UI Policy.</w:t>
      </w:r>
    </w:p>
    <w:p w14:paraId="64804B95" w14:textId="77777777" w:rsidR="00EB5EBC" w:rsidRDefault="00DD74E0">
      <w:pPr>
        <w:numPr>
          <w:ilvl w:val="0"/>
          <w:numId w:val="19"/>
        </w:numPr>
      </w:pPr>
      <w:r>
        <w:t>Enter the required details:</w:t>
      </w:r>
    </w:p>
    <w:p w14:paraId="28E06E18" w14:textId="77777777" w:rsidR="00EB5EBC" w:rsidRDefault="00DD74E0">
      <w:pPr>
        <w:numPr>
          <w:ilvl w:val="1"/>
          <w:numId w:val="19"/>
        </w:numPr>
      </w:pPr>
      <w:r>
        <w:rPr>
          <w:b/>
          <w:bCs/>
        </w:rPr>
        <w:t>Applies To:</w:t>
      </w:r>
      <w:r>
        <w:t xml:space="preserve"> Catalog Item</w:t>
      </w:r>
    </w:p>
    <w:p w14:paraId="44EC55D3" w14:textId="77777777" w:rsidR="00EB5EBC" w:rsidRDefault="00DD74E0">
      <w:pPr>
        <w:numPr>
          <w:ilvl w:val="1"/>
          <w:numId w:val="19"/>
        </w:numPr>
      </w:pPr>
      <w:r>
        <w:rPr>
          <w:b/>
          <w:bCs/>
        </w:rPr>
        <w:t>Catalog Item:</w:t>
      </w:r>
      <w:r>
        <w:t xml:space="preserve"> Network Request</w:t>
      </w:r>
    </w:p>
    <w:p w14:paraId="39A567F4" w14:textId="77777777" w:rsidR="00EB5EBC" w:rsidRDefault="00DD74E0">
      <w:pPr>
        <w:numPr>
          <w:ilvl w:val="1"/>
          <w:numId w:val="19"/>
        </w:numPr>
      </w:pPr>
      <w:r>
        <w:rPr>
          <w:b/>
          <w:bCs/>
        </w:rPr>
        <w:t>Description:</w:t>
      </w:r>
      <w:r>
        <w:t xml:space="preserve"> Dynamic Field Visibility</w:t>
      </w:r>
    </w:p>
    <w:p w14:paraId="1991CF7D" w14:textId="77777777" w:rsidR="00EB5EBC" w:rsidRDefault="00DD74E0">
      <w:pPr>
        <w:numPr>
          <w:ilvl w:val="0"/>
          <w:numId w:val="19"/>
        </w:numPr>
      </w:pPr>
      <w:r>
        <w:t>Configure the policy condition.</w:t>
      </w:r>
      <w:r>
        <w:br/>
      </w:r>
      <w:r>
        <w:rPr>
          <w:b/>
          <w:bCs/>
        </w:rPr>
        <w:t>Example Condition:</w:t>
      </w:r>
    </w:p>
    <w:p w14:paraId="09D1ABB5" w14:textId="77777777" w:rsidR="00EB5EBC" w:rsidRDefault="00DD74E0">
      <w:pPr>
        <w:numPr>
          <w:ilvl w:val="1"/>
          <w:numId w:val="19"/>
        </w:numPr>
      </w:pPr>
      <w:r>
        <w:rPr>
          <w:b/>
          <w:bCs/>
        </w:rPr>
        <w:t>Device Type = Others</w:t>
      </w:r>
    </w:p>
    <w:p w14:paraId="4BB4E232" w14:textId="77777777" w:rsidR="00EB5EBC" w:rsidRDefault="00DD74E0">
      <w:pPr>
        <w:numPr>
          <w:ilvl w:val="0"/>
          <w:numId w:val="19"/>
        </w:numPr>
      </w:pPr>
      <w:r>
        <w:lastRenderedPageBreak/>
        <w:t>Save the Catalog UI Policy.</w:t>
      </w:r>
    </w:p>
    <w:p w14:paraId="75566EC7" w14:textId="77777777" w:rsidR="00EB5EBC" w:rsidRDefault="00DD74E0">
      <w:pPr>
        <w:numPr>
          <w:ilvl w:val="0"/>
          <w:numId w:val="19"/>
        </w:numPr>
      </w:pPr>
      <w:r>
        <w:t xml:space="preserve">Create a </w:t>
      </w:r>
      <w:r>
        <w:rPr>
          <w:b/>
          <w:bCs/>
        </w:rPr>
        <w:t>UI Policy Action</w:t>
      </w:r>
      <w:r>
        <w:t>.</w:t>
      </w:r>
    </w:p>
    <w:p w14:paraId="0FE4C799" w14:textId="77777777" w:rsidR="00EB5EBC" w:rsidRDefault="00DD74E0">
      <w:pPr>
        <w:numPr>
          <w:ilvl w:val="0"/>
          <w:numId w:val="19"/>
        </w:numPr>
      </w:pPr>
      <w:r>
        <w:t xml:space="preserve">Select the variable </w:t>
      </w:r>
      <w:r>
        <w:rPr>
          <w:b/>
          <w:bCs/>
        </w:rPr>
        <w:t>Please Specify Device</w:t>
      </w:r>
      <w:r>
        <w:t>.</w:t>
      </w:r>
    </w:p>
    <w:p w14:paraId="56CA036F" w14:textId="77777777" w:rsidR="00EB5EBC" w:rsidRDefault="00DD74E0">
      <w:pPr>
        <w:numPr>
          <w:ilvl w:val="0"/>
          <w:numId w:val="19"/>
        </w:numPr>
      </w:pPr>
      <w:r>
        <w:t xml:space="preserve">Set the </w:t>
      </w:r>
      <w:r>
        <w:rPr>
          <w:b/>
          <w:bCs/>
        </w:rPr>
        <w:t>Visible</w:t>
      </w:r>
      <w:r>
        <w:t xml:space="preserve"> property to </w:t>
      </w:r>
      <w:r>
        <w:rPr>
          <w:b/>
          <w:bCs/>
        </w:rPr>
        <w:t>True</w:t>
      </w:r>
      <w:r>
        <w:t>.</w:t>
      </w:r>
    </w:p>
    <w:p w14:paraId="1EF2A4C6" w14:textId="77777777" w:rsidR="00EB5EBC" w:rsidRDefault="00DD74E0">
      <w:pPr>
        <w:numPr>
          <w:ilvl w:val="0"/>
          <w:numId w:val="19"/>
        </w:numPr>
      </w:pPr>
      <w:r>
        <w:t>Update and save the UI Policy.</w:t>
      </w:r>
    </w:p>
    <w:p w14:paraId="5DA80589" w14:textId="77777777" w:rsidR="00EB5EBC" w:rsidRDefault="00DD74E0">
      <w:pPr>
        <w:numPr>
          <w:ilvl w:val="0"/>
          <w:numId w:val="19"/>
        </w:numPr>
        <w:spacing w:after="240"/>
      </w:pPr>
      <w:r>
        <w:t>Open the Catalog Item and verify that the fields are displayed dynamically based on the selected conditions.</w:t>
      </w:r>
    </w:p>
    <w:p w14:paraId="11E94F29" w14:textId="77777777" w:rsidR="00EB5EBC" w:rsidRDefault="00DD74E0">
      <w:r>
        <w:rPr>
          <w:noProof/>
        </w:rPr>
        <w:drawing>
          <wp:inline distT="114300" distB="114300" distL="114300" distR="114300" wp14:anchorId="04A6CAD5" wp14:editId="0DBFF82B">
            <wp:extent cx="5730875" cy="1104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13"/>
                    <a:srcRect/>
                    <a:stretch>
                      <a:fillRect/>
                    </a:stretch>
                  </pic:blipFill>
                  <pic:spPr>
                    <a:xfrm>
                      <a:off x="0" y="0"/>
                      <a:ext cx="5731200" cy="1104900"/>
                    </a:xfrm>
                    <a:prstGeom prst="rect">
                      <a:avLst/>
                    </a:prstGeom>
                  </pic:spPr>
                </pic:pic>
              </a:graphicData>
            </a:graphic>
          </wp:inline>
        </w:drawing>
      </w:r>
    </w:p>
    <w:p w14:paraId="3E8E8B12" w14:textId="77777777" w:rsidR="00EB5EBC" w:rsidRDefault="00EB5EBC"/>
    <w:p w14:paraId="7D7A0DB3" w14:textId="77777777" w:rsidR="00EB5EBC" w:rsidRDefault="00DD74E0">
      <w:pPr>
        <w:rPr>
          <w:b/>
          <w:bCs/>
          <w:sz w:val="26"/>
          <w:szCs w:val="26"/>
        </w:rPr>
      </w:pPr>
      <w:r>
        <w:t xml:space="preserve"> </w:t>
      </w:r>
      <w:r>
        <w:rPr>
          <w:b/>
          <w:bCs/>
          <w:sz w:val="26"/>
          <w:szCs w:val="26"/>
        </w:rPr>
        <w:t>Benefits of UI Policies</w:t>
      </w:r>
    </w:p>
    <w:p w14:paraId="4E6C75E7" w14:textId="77777777" w:rsidR="00EB5EBC" w:rsidRDefault="00DD74E0">
      <w:pPr>
        <w:spacing w:before="240" w:after="240"/>
      </w:pPr>
      <w:r>
        <w:t xml:space="preserve">Implementing </w:t>
      </w:r>
      <w:r>
        <w:rPr>
          <w:b/>
          <w:bCs/>
        </w:rPr>
        <w:t>Catalog UI Policies</w:t>
      </w:r>
      <w:r>
        <w:t xml:space="preserve"> provides several advantages in improving the overall functionality and usability of the Service Catalog:</w:t>
      </w:r>
    </w:p>
    <w:p w14:paraId="31F3EBB8" w14:textId="77777777" w:rsidR="00EB5EBC" w:rsidRDefault="00DD74E0">
      <w:pPr>
        <w:numPr>
          <w:ilvl w:val="0"/>
          <w:numId w:val="20"/>
        </w:numPr>
        <w:spacing w:before="240"/>
      </w:pPr>
      <w:r>
        <w:t>Creates dynamic and interactive request forms.</w:t>
      </w:r>
    </w:p>
    <w:p w14:paraId="75A6D2A6" w14:textId="77777777" w:rsidR="00EB5EBC" w:rsidRDefault="00DD74E0">
      <w:pPr>
        <w:numPr>
          <w:ilvl w:val="0"/>
          <w:numId w:val="20"/>
        </w:numPr>
      </w:pPr>
      <w:r>
        <w:t>Enhances the overall user experience.</w:t>
      </w:r>
    </w:p>
    <w:p w14:paraId="1BEC1E39" w14:textId="77777777" w:rsidR="00EB5EBC" w:rsidRDefault="00DD74E0">
      <w:pPr>
        <w:numPr>
          <w:ilvl w:val="0"/>
          <w:numId w:val="20"/>
        </w:numPr>
      </w:pPr>
      <w:r>
        <w:t>Maintains a clean and organized interface by displaying only relevant fields.</w:t>
      </w:r>
    </w:p>
    <w:p w14:paraId="4C50242F" w14:textId="77777777" w:rsidR="00EB5EBC" w:rsidRDefault="00DD74E0">
      <w:pPr>
        <w:numPr>
          <w:ilvl w:val="0"/>
          <w:numId w:val="20"/>
        </w:numPr>
      </w:pPr>
      <w:r>
        <w:t>Minimizes validation errors during form submission.</w:t>
      </w:r>
    </w:p>
    <w:p w14:paraId="3988F0BF" w14:textId="77777777" w:rsidR="00EB5EBC" w:rsidRDefault="00DD74E0">
      <w:pPr>
        <w:numPr>
          <w:ilvl w:val="0"/>
          <w:numId w:val="20"/>
        </w:numPr>
        <w:spacing w:after="240"/>
      </w:pPr>
      <w:r>
        <w:t>Improves the quality and accuracy of collected information.</w:t>
      </w:r>
    </w:p>
    <w:p w14:paraId="5588A8C6" w14:textId="77777777" w:rsidR="00EB5EBC" w:rsidRDefault="00EB5EBC"/>
    <w:p w14:paraId="76BFA884" w14:textId="77777777" w:rsidR="00EB5EBC" w:rsidRDefault="00DD74E0">
      <w:pPr>
        <w:pStyle w:val="Heading2"/>
        <w:keepNext w:val="0"/>
        <w:keepLines w:val="0"/>
        <w:spacing w:after="80"/>
        <w:rPr>
          <w:b/>
          <w:bCs/>
        </w:rPr>
      </w:pPr>
      <w:bookmarkStart w:id="39" w:name="_ox3wd2w11kdv" w:colFirst="0" w:colLast="0"/>
      <w:bookmarkEnd w:id="39"/>
      <w:r>
        <w:rPr>
          <w:b/>
          <w:bCs/>
        </w:rPr>
        <w:t>6.5 Creation of Custom Table</w:t>
      </w:r>
    </w:p>
    <w:p w14:paraId="31B0C212" w14:textId="77777777" w:rsidR="00EB5EBC" w:rsidRDefault="00DD74E0">
      <w:pPr>
        <w:spacing w:before="240" w:after="240"/>
      </w:pPr>
      <w:r>
        <w:t xml:space="preserve">A </w:t>
      </w:r>
      <w:r>
        <w:rPr>
          <w:b/>
          <w:bCs/>
        </w:rPr>
        <w:t>Custom Table</w:t>
      </w:r>
      <w:r>
        <w:t xml:space="preserve"> was created in ServiceNow to maintain all network request records in a dedicated database. Rather than relying solely on catalog request records, this table stores complete request information, making it easier for administrators to manage, monitor, and generate reports.</w:t>
      </w:r>
    </w:p>
    <w:p w14:paraId="6511F897" w14:textId="77777777" w:rsidR="00EB5EBC" w:rsidRDefault="00DD74E0">
      <w:pPr>
        <w:spacing w:before="240" w:after="240"/>
      </w:pPr>
      <w:r>
        <w:t>Having a separate table also supports workflow automation, simplifies record management, and provides greater flexibility for future system enhancements.</w:t>
      </w:r>
    </w:p>
    <w:p w14:paraId="7D7AA0B4" w14:textId="77777777" w:rsidR="00EB5EBC" w:rsidRDefault="00EB5EBC"/>
    <w:p w14:paraId="64741026" w14:textId="77777777" w:rsidR="00EB5EBC" w:rsidRDefault="00DD74E0">
      <w:pPr>
        <w:pStyle w:val="Heading3"/>
        <w:keepNext w:val="0"/>
        <w:keepLines w:val="0"/>
        <w:spacing w:before="280"/>
        <w:rPr>
          <w:b/>
          <w:bCs/>
          <w:color w:val="000000"/>
          <w:sz w:val="26"/>
          <w:szCs w:val="26"/>
        </w:rPr>
      </w:pPr>
      <w:bookmarkStart w:id="40" w:name="_glt5ft1w7lhj" w:colFirst="0" w:colLast="0"/>
      <w:bookmarkEnd w:id="40"/>
      <w:r>
        <w:rPr>
          <w:b/>
          <w:bCs/>
          <w:color w:val="000000"/>
          <w:sz w:val="26"/>
          <w:szCs w:val="26"/>
        </w:rPr>
        <w:t>Table Details</w:t>
      </w:r>
    </w:p>
    <w:p w14:paraId="539C7E42" w14:textId="77777777" w:rsidR="00EB5EBC" w:rsidRDefault="00DD74E0">
      <w:pPr>
        <w:spacing w:before="240" w:after="240"/>
      </w:pPr>
      <w:r>
        <w:rPr>
          <w:b/>
          <w:bCs/>
        </w:rPr>
        <w:t>Table Name:</w:t>
      </w:r>
      <w:r>
        <w:t xml:space="preserve"> Network Database</w:t>
      </w:r>
    </w:p>
    <w:p w14:paraId="35A49EDE" w14:textId="77777777" w:rsidR="00EB5EBC" w:rsidRDefault="00DD74E0">
      <w:pPr>
        <w:spacing w:before="240" w:after="240"/>
      </w:pPr>
      <w:r>
        <w:rPr>
          <w:b/>
          <w:bCs/>
        </w:rPr>
        <w:t>Purpose:</w:t>
      </w:r>
      <w:r>
        <w:rPr>
          <w:b/>
          <w:bCs/>
        </w:rPr>
        <w:br/>
      </w:r>
      <w:r>
        <w:t>To store and manage all submitted network requests in a centralized location for tracking, reporting, and administrative purposes.</w:t>
      </w:r>
    </w:p>
    <w:p w14:paraId="076F6BEA" w14:textId="77777777" w:rsidR="00EB5EBC" w:rsidRDefault="00EB5EBC"/>
    <w:p w14:paraId="588BAB80" w14:textId="77777777" w:rsidR="00EB5EBC" w:rsidRDefault="00DD74E0">
      <w:pPr>
        <w:pStyle w:val="Heading3"/>
        <w:keepNext w:val="0"/>
        <w:keepLines w:val="0"/>
        <w:spacing w:before="280"/>
        <w:rPr>
          <w:b/>
          <w:bCs/>
          <w:color w:val="000000"/>
          <w:sz w:val="26"/>
          <w:szCs w:val="26"/>
        </w:rPr>
      </w:pPr>
      <w:bookmarkStart w:id="41" w:name="_qz502ph33m87" w:colFirst="0" w:colLast="0"/>
      <w:bookmarkEnd w:id="41"/>
      <w:r>
        <w:rPr>
          <w:b/>
          <w:bCs/>
          <w:color w:val="000000"/>
          <w:sz w:val="26"/>
          <w:szCs w:val="26"/>
        </w:rPr>
        <w:t>Steps to Create the Custom Table</w:t>
      </w:r>
    </w:p>
    <w:p w14:paraId="013F2FE3" w14:textId="77777777" w:rsidR="00EB5EBC" w:rsidRDefault="00DD74E0">
      <w:pPr>
        <w:numPr>
          <w:ilvl w:val="0"/>
          <w:numId w:val="21"/>
        </w:numPr>
        <w:spacing w:before="240"/>
      </w:pPr>
      <w:r>
        <w:t xml:space="preserve">Open the </w:t>
      </w:r>
      <w:r>
        <w:rPr>
          <w:b/>
          <w:bCs/>
        </w:rPr>
        <w:t>Application Navigator</w:t>
      </w:r>
      <w:r>
        <w:t>.</w:t>
      </w:r>
    </w:p>
    <w:p w14:paraId="701CB788" w14:textId="77777777" w:rsidR="00EB5EBC" w:rsidRDefault="00DD74E0">
      <w:pPr>
        <w:numPr>
          <w:ilvl w:val="0"/>
          <w:numId w:val="21"/>
        </w:numPr>
      </w:pPr>
      <w:r>
        <w:t>Navigate to:</w:t>
      </w:r>
      <w:r>
        <w:br/>
      </w:r>
      <w:r>
        <w:rPr>
          <w:rFonts w:ascii="Arial Unicode MS" w:eastAsia="Arial Unicode MS" w:hAnsi="Arial Unicode MS" w:cs="Arial Unicode MS"/>
          <w:b/>
          <w:bCs/>
        </w:rPr>
        <w:t>System Definition → Tables</w:t>
      </w:r>
    </w:p>
    <w:p w14:paraId="18B9D2B9" w14:textId="77777777" w:rsidR="00EB5EBC" w:rsidRDefault="00DD74E0">
      <w:pPr>
        <w:numPr>
          <w:ilvl w:val="0"/>
          <w:numId w:val="21"/>
        </w:numPr>
      </w:pPr>
      <w:r>
        <w:t xml:space="preserve">Click </w:t>
      </w:r>
      <w:r>
        <w:rPr>
          <w:b/>
          <w:bCs/>
        </w:rPr>
        <w:t>New</w:t>
      </w:r>
      <w:r>
        <w:t xml:space="preserve"> to create a table.</w:t>
      </w:r>
    </w:p>
    <w:p w14:paraId="2BD5BB08" w14:textId="77777777" w:rsidR="00EB5EBC" w:rsidRDefault="00DD74E0">
      <w:pPr>
        <w:numPr>
          <w:ilvl w:val="0"/>
          <w:numId w:val="21"/>
        </w:numPr>
      </w:pPr>
      <w:r>
        <w:t>Enter the required details:</w:t>
      </w:r>
    </w:p>
    <w:p w14:paraId="4174E1BF" w14:textId="77777777" w:rsidR="00EB5EBC" w:rsidRDefault="00DD74E0">
      <w:pPr>
        <w:numPr>
          <w:ilvl w:val="1"/>
          <w:numId w:val="21"/>
        </w:numPr>
      </w:pPr>
      <w:r>
        <w:rPr>
          <w:b/>
          <w:bCs/>
        </w:rPr>
        <w:t>Label</w:t>
      </w:r>
    </w:p>
    <w:p w14:paraId="3C052CEF" w14:textId="77777777" w:rsidR="00EB5EBC" w:rsidRDefault="00DD74E0">
      <w:pPr>
        <w:numPr>
          <w:ilvl w:val="1"/>
          <w:numId w:val="21"/>
        </w:numPr>
      </w:pPr>
      <w:r>
        <w:rPr>
          <w:b/>
          <w:bCs/>
        </w:rPr>
        <w:t>Table Name</w:t>
      </w:r>
    </w:p>
    <w:p w14:paraId="2D99B0C8" w14:textId="77777777" w:rsidR="00EB5EBC" w:rsidRDefault="00DD74E0">
      <w:pPr>
        <w:numPr>
          <w:ilvl w:val="1"/>
          <w:numId w:val="21"/>
        </w:numPr>
      </w:pPr>
      <w:r>
        <w:rPr>
          <w:b/>
          <w:bCs/>
        </w:rPr>
        <w:t>Application</w:t>
      </w:r>
    </w:p>
    <w:p w14:paraId="7C1FA7F8" w14:textId="77777777" w:rsidR="00EB5EBC" w:rsidRDefault="00DD74E0">
      <w:pPr>
        <w:numPr>
          <w:ilvl w:val="0"/>
          <w:numId w:val="21"/>
        </w:numPr>
      </w:pPr>
      <w:r>
        <w:t xml:space="preserve">Enable the </w:t>
      </w:r>
      <w:r>
        <w:rPr>
          <w:b/>
          <w:bCs/>
        </w:rPr>
        <w:t>Auto Generate Schema</w:t>
      </w:r>
      <w:r>
        <w:t xml:space="preserve"> option.</w:t>
      </w:r>
    </w:p>
    <w:p w14:paraId="657BC197" w14:textId="77777777" w:rsidR="00EB5EBC" w:rsidRDefault="00DD74E0">
      <w:pPr>
        <w:numPr>
          <w:ilvl w:val="0"/>
          <w:numId w:val="21"/>
        </w:numPr>
        <w:spacing w:after="240"/>
      </w:pPr>
      <w:r>
        <w:t xml:space="preserve">Click </w:t>
      </w:r>
      <w:r>
        <w:rPr>
          <w:b/>
          <w:bCs/>
        </w:rPr>
        <w:t>Submit</w:t>
      </w:r>
      <w:r>
        <w:t xml:space="preserve"> to create the custom table.</w:t>
      </w:r>
    </w:p>
    <w:p w14:paraId="57BE984B" w14:textId="77777777" w:rsidR="00EB5EBC" w:rsidRDefault="00EB5EBC"/>
    <w:p w14:paraId="45E5584D" w14:textId="77777777" w:rsidR="00EB5EBC" w:rsidRDefault="00DD74E0">
      <w:pPr>
        <w:pStyle w:val="Heading3"/>
        <w:keepNext w:val="0"/>
        <w:keepLines w:val="0"/>
        <w:spacing w:before="280"/>
        <w:rPr>
          <w:b/>
          <w:bCs/>
          <w:color w:val="000000"/>
          <w:sz w:val="26"/>
          <w:szCs w:val="26"/>
        </w:rPr>
      </w:pPr>
      <w:bookmarkStart w:id="42" w:name="_al5rfm5kzra6" w:colFirst="0" w:colLast="0"/>
      <w:bookmarkEnd w:id="42"/>
      <w:r>
        <w:rPr>
          <w:b/>
          <w:bCs/>
          <w:color w:val="000000"/>
          <w:sz w:val="26"/>
          <w:szCs w:val="26"/>
        </w:rPr>
        <w:t>Advantages of the Custom Table</w:t>
      </w:r>
    </w:p>
    <w:p w14:paraId="0A7960C3" w14:textId="77777777" w:rsidR="00EB5EBC" w:rsidRDefault="00DD74E0">
      <w:pPr>
        <w:spacing w:before="240" w:after="240"/>
      </w:pPr>
      <w:r>
        <w:t>The custom table offers several benefits, including:</w:t>
      </w:r>
    </w:p>
    <w:p w14:paraId="6D81C3B2" w14:textId="77777777" w:rsidR="00EB5EBC" w:rsidRDefault="00DD74E0">
      <w:pPr>
        <w:numPr>
          <w:ilvl w:val="0"/>
          <w:numId w:val="22"/>
        </w:numPr>
        <w:spacing w:before="240"/>
      </w:pPr>
      <w:r>
        <w:t>Centralized storage for all network request records.</w:t>
      </w:r>
    </w:p>
    <w:p w14:paraId="263D7FF9" w14:textId="77777777" w:rsidR="00EB5EBC" w:rsidRDefault="00DD74E0">
      <w:pPr>
        <w:numPr>
          <w:ilvl w:val="0"/>
          <w:numId w:val="22"/>
        </w:numPr>
      </w:pPr>
      <w:r>
        <w:t>Simplified report generation and data analysis.</w:t>
      </w:r>
    </w:p>
    <w:p w14:paraId="2063341F" w14:textId="77777777" w:rsidR="00EB5EBC" w:rsidRDefault="00DD74E0">
      <w:pPr>
        <w:numPr>
          <w:ilvl w:val="0"/>
          <w:numId w:val="22"/>
        </w:numPr>
      </w:pPr>
      <w:r>
        <w:t>Improved auditing and record tracking.</w:t>
      </w:r>
    </w:p>
    <w:p w14:paraId="18D359BD" w14:textId="77777777" w:rsidR="00EB5EBC" w:rsidRDefault="00DD74E0">
      <w:pPr>
        <w:numPr>
          <w:ilvl w:val="0"/>
          <w:numId w:val="22"/>
        </w:numPr>
      </w:pPr>
      <w:r>
        <w:t>Easy integration with future enhancements.</w:t>
      </w:r>
    </w:p>
    <w:p w14:paraId="7F265E48" w14:textId="77777777" w:rsidR="00EB5EBC" w:rsidRDefault="00DD74E0">
      <w:pPr>
        <w:numPr>
          <w:ilvl w:val="0"/>
          <w:numId w:val="22"/>
        </w:numPr>
        <w:spacing w:after="240"/>
      </w:pPr>
      <w:r>
        <w:t>Independent management of request-related data.</w:t>
      </w:r>
    </w:p>
    <w:p w14:paraId="7DFBD9F4" w14:textId="77777777" w:rsidR="00EB5EBC" w:rsidRDefault="00EB5EBC"/>
    <w:p w14:paraId="41E551C3" w14:textId="77777777" w:rsidR="00EB5EBC" w:rsidRDefault="00DD74E0">
      <w:pPr>
        <w:pStyle w:val="Heading2"/>
        <w:keepNext w:val="0"/>
        <w:keepLines w:val="0"/>
        <w:spacing w:after="80"/>
        <w:rPr>
          <w:b/>
          <w:bCs/>
        </w:rPr>
      </w:pPr>
      <w:bookmarkStart w:id="43" w:name="_uqkjtos2faff" w:colFirst="0" w:colLast="0"/>
      <w:bookmarkEnd w:id="43"/>
      <w:r>
        <w:rPr>
          <w:b/>
          <w:bCs/>
        </w:rPr>
        <w:t>6.6 Field Creation</w:t>
      </w:r>
    </w:p>
    <w:p w14:paraId="157E83E1" w14:textId="77777777" w:rsidR="00EB5EBC" w:rsidRDefault="00DD74E0">
      <w:pPr>
        <w:spacing w:before="240" w:after="240"/>
      </w:pPr>
      <w:r>
        <w:t>Once the custom table was created, the required fields were added to store the information collected through the Service Catalog. Each field in the table corresponds to a catalog variable, ensuring that all request details are stored systematically.</w:t>
      </w:r>
    </w:p>
    <w:p w14:paraId="319600A4" w14:textId="77777777" w:rsidR="00EB5EBC" w:rsidRDefault="00DD74E0">
      <w:pPr>
        <w:spacing w:before="240" w:after="240"/>
      </w:pPr>
      <w:r>
        <w:t>These fields act as the database structure used by workflows, reports, and administrative processes.</w:t>
      </w:r>
    </w:p>
    <w:p w14:paraId="62A36C5E" w14:textId="77777777" w:rsidR="00EB5EBC" w:rsidRDefault="00EB5EBC"/>
    <w:p w14:paraId="3281355B" w14:textId="77777777" w:rsidR="00EB5EBC" w:rsidRDefault="00DD74E0">
      <w:pPr>
        <w:pStyle w:val="Heading3"/>
        <w:keepNext w:val="0"/>
        <w:keepLines w:val="0"/>
        <w:spacing w:before="280"/>
        <w:rPr>
          <w:b/>
          <w:bCs/>
          <w:color w:val="000000"/>
          <w:sz w:val="26"/>
          <w:szCs w:val="26"/>
        </w:rPr>
      </w:pPr>
      <w:bookmarkStart w:id="44" w:name="_ctn42os2ojgo" w:colFirst="0" w:colLast="0"/>
      <w:bookmarkEnd w:id="44"/>
      <w:r>
        <w:rPr>
          <w:b/>
          <w:bCs/>
          <w:color w:val="000000"/>
          <w:sz w:val="26"/>
          <w:szCs w:val="26"/>
        </w:rPr>
        <w:t>Steps to Create Table Fields</w:t>
      </w:r>
    </w:p>
    <w:p w14:paraId="21E8AA6B" w14:textId="77777777" w:rsidR="00EB5EBC" w:rsidRDefault="00DD74E0">
      <w:pPr>
        <w:numPr>
          <w:ilvl w:val="0"/>
          <w:numId w:val="23"/>
        </w:numPr>
        <w:spacing w:before="240"/>
      </w:pPr>
      <w:r>
        <w:t xml:space="preserve">Open the </w:t>
      </w:r>
      <w:r>
        <w:rPr>
          <w:b/>
          <w:bCs/>
        </w:rPr>
        <w:t>Network Database</w:t>
      </w:r>
      <w:r>
        <w:t xml:space="preserve"> custom table.</w:t>
      </w:r>
    </w:p>
    <w:p w14:paraId="75DE93D9" w14:textId="77777777" w:rsidR="00EB5EBC" w:rsidRDefault="00DD74E0">
      <w:pPr>
        <w:numPr>
          <w:ilvl w:val="0"/>
          <w:numId w:val="23"/>
        </w:numPr>
      </w:pPr>
      <w:r>
        <w:t xml:space="preserve">Navigate to the </w:t>
      </w:r>
      <w:r>
        <w:rPr>
          <w:b/>
          <w:bCs/>
        </w:rPr>
        <w:t>Columns</w:t>
      </w:r>
      <w:r>
        <w:t xml:space="preserve"> tab.</w:t>
      </w:r>
    </w:p>
    <w:p w14:paraId="76DAE8E2" w14:textId="77777777" w:rsidR="00EB5EBC" w:rsidRDefault="00DD74E0">
      <w:pPr>
        <w:numPr>
          <w:ilvl w:val="0"/>
          <w:numId w:val="23"/>
        </w:numPr>
      </w:pPr>
      <w:r>
        <w:t xml:space="preserve">Click </w:t>
      </w:r>
      <w:r>
        <w:rPr>
          <w:b/>
          <w:bCs/>
        </w:rPr>
        <w:t>New</w:t>
      </w:r>
      <w:r>
        <w:t xml:space="preserve"> to add a new field.</w:t>
      </w:r>
    </w:p>
    <w:p w14:paraId="47252C73" w14:textId="77777777" w:rsidR="00EB5EBC" w:rsidRDefault="00DD74E0">
      <w:pPr>
        <w:numPr>
          <w:ilvl w:val="0"/>
          <w:numId w:val="23"/>
        </w:numPr>
      </w:pPr>
      <w:r>
        <w:t xml:space="preserve">Select the appropriate </w:t>
      </w:r>
      <w:r>
        <w:rPr>
          <w:b/>
          <w:bCs/>
        </w:rPr>
        <w:t>Field Type</w:t>
      </w:r>
      <w:r>
        <w:t>.</w:t>
      </w:r>
    </w:p>
    <w:p w14:paraId="7827057A" w14:textId="77777777" w:rsidR="00EB5EBC" w:rsidRDefault="00DD74E0">
      <w:pPr>
        <w:numPr>
          <w:ilvl w:val="0"/>
          <w:numId w:val="23"/>
        </w:numPr>
      </w:pPr>
      <w:r>
        <w:t xml:space="preserve">Enter the </w:t>
      </w:r>
      <w:r>
        <w:rPr>
          <w:b/>
          <w:bCs/>
        </w:rPr>
        <w:t>Column Label</w:t>
      </w:r>
      <w:r>
        <w:t>.</w:t>
      </w:r>
    </w:p>
    <w:p w14:paraId="0C0A0106" w14:textId="77777777" w:rsidR="00EB5EBC" w:rsidRDefault="00DD74E0">
      <w:pPr>
        <w:numPr>
          <w:ilvl w:val="0"/>
          <w:numId w:val="23"/>
        </w:numPr>
      </w:pPr>
      <w:r>
        <w:t xml:space="preserve">Specify the </w:t>
      </w:r>
      <w:r>
        <w:rPr>
          <w:b/>
          <w:bCs/>
        </w:rPr>
        <w:t>Column Name</w:t>
      </w:r>
      <w:r>
        <w:t>.</w:t>
      </w:r>
    </w:p>
    <w:p w14:paraId="76D605A3" w14:textId="77777777" w:rsidR="00EB5EBC" w:rsidRDefault="00DD74E0">
      <w:pPr>
        <w:numPr>
          <w:ilvl w:val="0"/>
          <w:numId w:val="23"/>
        </w:numPr>
        <w:spacing w:after="240"/>
      </w:pPr>
      <w:r>
        <w:lastRenderedPageBreak/>
        <w:t>Save the field.</w:t>
      </w:r>
    </w:p>
    <w:p w14:paraId="0BA342D7" w14:textId="77777777" w:rsidR="00EB5EBC" w:rsidRDefault="00DD74E0">
      <w:pPr>
        <w:spacing w:before="240" w:after="240"/>
      </w:pPr>
      <w:r>
        <w:t>Repeat these steps until all required fields have been added to the table.</w:t>
      </w:r>
    </w:p>
    <w:p w14:paraId="1147F911" w14:textId="77777777" w:rsidR="00EB5EBC" w:rsidRDefault="00EB5EBC"/>
    <w:p w14:paraId="112AB52E" w14:textId="77777777" w:rsidR="00EB5EBC" w:rsidRDefault="00EB5EBC"/>
    <w:p w14:paraId="2E755B70" w14:textId="77777777" w:rsidR="00EB5EBC" w:rsidRDefault="00EB5EBC"/>
    <w:p w14:paraId="6741943A" w14:textId="77777777" w:rsidR="00EB5EBC" w:rsidRDefault="00DD74E0">
      <w:pPr>
        <w:pStyle w:val="Heading3"/>
        <w:keepNext w:val="0"/>
        <w:keepLines w:val="0"/>
        <w:spacing w:before="280"/>
        <w:rPr>
          <w:b/>
          <w:bCs/>
          <w:color w:val="000000"/>
          <w:sz w:val="26"/>
          <w:szCs w:val="26"/>
        </w:rPr>
      </w:pPr>
      <w:bookmarkStart w:id="45" w:name="_7hg5hjc8b47b" w:colFirst="0" w:colLast="0"/>
      <w:bookmarkEnd w:id="45"/>
      <w:r>
        <w:rPr>
          <w:b/>
          <w:bCs/>
          <w:color w:val="000000"/>
          <w:sz w:val="26"/>
          <w:szCs w:val="26"/>
        </w:rPr>
        <w:t>Fields Created</w:t>
      </w:r>
    </w:p>
    <w:tbl>
      <w:tblPr>
        <w:tblStyle w:val="Style12"/>
        <w:tblW w:w="33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45"/>
        <w:gridCol w:w="1280"/>
      </w:tblGrid>
      <w:tr w:rsidR="00EB5EBC" w14:paraId="49DDABF4" w14:textId="77777777">
        <w:trPr>
          <w:trHeight w:val="500"/>
        </w:trPr>
        <w:tc>
          <w:tcPr>
            <w:tcW w:w="2045" w:type="dxa"/>
            <w:tcBorders>
              <w:top w:val="nil"/>
              <w:left w:val="nil"/>
              <w:bottom w:val="nil"/>
              <w:right w:val="nil"/>
            </w:tcBorders>
            <w:tcMar>
              <w:top w:w="100" w:type="dxa"/>
              <w:left w:w="100" w:type="dxa"/>
              <w:bottom w:w="100" w:type="dxa"/>
              <w:right w:w="100" w:type="dxa"/>
            </w:tcMar>
          </w:tcPr>
          <w:p w14:paraId="59E06C48" w14:textId="77777777" w:rsidR="00EB5EBC" w:rsidRDefault="00DD74E0">
            <w:r>
              <w:rPr>
                <w:b/>
                <w:bCs/>
              </w:rPr>
              <w:t>Field Name</w:t>
            </w:r>
          </w:p>
        </w:tc>
        <w:tc>
          <w:tcPr>
            <w:tcW w:w="1280" w:type="dxa"/>
            <w:tcBorders>
              <w:top w:val="nil"/>
              <w:left w:val="nil"/>
              <w:bottom w:val="nil"/>
              <w:right w:val="nil"/>
            </w:tcBorders>
            <w:tcMar>
              <w:top w:w="100" w:type="dxa"/>
              <w:left w:w="100" w:type="dxa"/>
              <w:bottom w:w="100" w:type="dxa"/>
              <w:right w:w="100" w:type="dxa"/>
            </w:tcMar>
          </w:tcPr>
          <w:p w14:paraId="11A6DFA0" w14:textId="77777777" w:rsidR="00EB5EBC" w:rsidRDefault="00DD74E0">
            <w:pPr>
              <w:jc w:val="center"/>
            </w:pPr>
            <w:r>
              <w:rPr>
                <w:b/>
                <w:bCs/>
              </w:rPr>
              <w:t>Data Type</w:t>
            </w:r>
          </w:p>
        </w:tc>
      </w:tr>
      <w:tr w:rsidR="00EB5EBC" w14:paraId="73EC9209" w14:textId="77777777">
        <w:trPr>
          <w:trHeight w:val="500"/>
        </w:trPr>
        <w:tc>
          <w:tcPr>
            <w:tcW w:w="2045" w:type="dxa"/>
            <w:tcBorders>
              <w:top w:val="nil"/>
              <w:left w:val="nil"/>
              <w:bottom w:val="nil"/>
              <w:right w:val="nil"/>
            </w:tcBorders>
            <w:tcMar>
              <w:top w:w="100" w:type="dxa"/>
              <w:left w:w="100" w:type="dxa"/>
              <w:bottom w:w="100" w:type="dxa"/>
              <w:right w:w="100" w:type="dxa"/>
            </w:tcMar>
          </w:tcPr>
          <w:p w14:paraId="581A9DA2" w14:textId="77777777" w:rsidR="00EB5EBC" w:rsidRDefault="00DD74E0">
            <w:r>
              <w:t>Request Number</w:t>
            </w:r>
          </w:p>
        </w:tc>
        <w:tc>
          <w:tcPr>
            <w:tcW w:w="1280" w:type="dxa"/>
            <w:tcBorders>
              <w:top w:val="nil"/>
              <w:left w:val="nil"/>
              <w:bottom w:val="nil"/>
              <w:right w:val="nil"/>
            </w:tcBorders>
            <w:tcMar>
              <w:top w:w="100" w:type="dxa"/>
              <w:left w:w="100" w:type="dxa"/>
              <w:bottom w:w="100" w:type="dxa"/>
              <w:right w:w="100" w:type="dxa"/>
            </w:tcMar>
          </w:tcPr>
          <w:p w14:paraId="101E4292" w14:textId="77777777" w:rsidR="00EB5EBC" w:rsidRDefault="00DD74E0">
            <w:r>
              <w:t>String</w:t>
            </w:r>
          </w:p>
        </w:tc>
      </w:tr>
      <w:tr w:rsidR="00EB5EBC" w14:paraId="2AF4BD95" w14:textId="77777777">
        <w:trPr>
          <w:trHeight w:val="500"/>
        </w:trPr>
        <w:tc>
          <w:tcPr>
            <w:tcW w:w="2045" w:type="dxa"/>
            <w:tcBorders>
              <w:top w:val="nil"/>
              <w:left w:val="nil"/>
              <w:bottom w:val="nil"/>
              <w:right w:val="nil"/>
            </w:tcBorders>
            <w:tcMar>
              <w:top w:w="100" w:type="dxa"/>
              <w:left w:w="100" w:type="dxa"/>
              <w:bottom w:w="100" w:type="dxa"/>
              <w:right w:w="100" w:type="dxa"/>
            </w:tcMar>
          </w:tcPr>
          <w:p w14:paraId="55AB498C" w14:textId="77777777" w:rsidR="00EB5EBC" w:rsidRDefault="00DD74E0">
            <w:r>
              <w:t>Requested For</w:t>
            </w:r>
          </w:p>
        </w:tc>
        <w:tc>
          <w:tcPr>
            <w:tcW w:w="1280" w:type="dxa"/>
            <w:tcBorders>
              <w:top w:val="nil"/>
              <w:left w:val="nil"/>
              <w:bottom w:val="nil"/>
              <w:right w:val="nil"/>
            </w:tcBorders>
            <w:tcMar>
              <w:top w:w="100" w:type="dxa"/>
              <w:left w:w="100" w:type="dxa"/>
              <w:bottom w:w="100" w:type="dxa"/>
              <w:right w:w="100" w:type="dxa"/>
            </w:tcMar>
          </w:tcPr>
          <w:p w14:paraId="27315774" w14:textId="77777777" w:rsidR="00EB5EBC" w:rsidRDefault="00DD74E0">
            <w:r>
              <w:t>Reference</w:t>
            </w:r>
          </w:p>
        </w:tc>
      </w:tr>
      <w:tr w:rsidR="00EB5EBC" w14:paraId="0BBC51C5" w14:textId="77777777">
        <w:trPr>
          <w:trHeight w:val="500"/>
        </w:trPr>
        <w:tc>
          <w:tcPr>
            <w:tcW w:w="2045" w:type="dxa"/>
            <w:tcBorders>
              <w:top w:val="nil"/>
              <w:left w:val="nil"/>
              <w:bottom w:val="nil"/>
              <w:right w:val="nil"/>
            </w:tcBorders>
            <w:tcMar>
              <w:top w:w="100" w:type="dxa"/>
              <w:left w:w="100" w:type="dxa"/>
              <w:bottom w:w="100" w:type="dxa"/>
              <w:right w:w="100" w:type="dxa"/>
            </w:tcMar>
          </w:tcPr>
          <w:p w14:paraId="0A19B8B3" w14:textId="77777777" w:rsidR="00EB5EBC" w:rsidRDefault="00DD74E0">
            <w:r>
              <w:t>Work Status</w:t>
            </w:r>
          </w:p>
        </w:tc>
        <w:tc>
          <w:tcPr>
            <w:tcW w:w="1280" w:type="dxa"/>
            <w:tcBorders>
              <w:top w:val="nil"/>
              <w:left w:val="nil"/>
              <w:bottom w:val="nil"/>
              <w:right w:val="nil"/>
            </w:tcBorders>
            <w:tcMar>
              <w:top w:w="100" w:type="dxa"/>
              <w:left w:w="100" w:type="dxa"/>
              <w:bottom w:w="100" w:type="dxa"/>
              <w:right w:w="100" w:type="dxa"/>
            </w:tcMar>
          </w:tcPr>
          <w:p w14:paraId="17CF6E04" w14:textId="77777777" w:rsidR="00EB5EBC" w:rsidRDefault="00DD74E0">
            <w:r>
              <w:t>Choice</w:t>
            </w:r>
          </w:p>
        </w:tc>
      </w:tr>
      <w:tr w:rsidR="00EB5EBC" w14:paraId="04548266" w14:textId="77777777">
        <w:trPr>
          <w:trHeight w:val="500"/>
        </w:trPr>
        <w:tc>
          <w:tcPr>
            <w:tcW w:w="2045" w:type="dxa"/>
            <w:tcBorders>
              <w:top w:val="nil"/>
              <w:left w:val="nil"/>
              <w:bottom w:val="nil"/>
              <w:right w:val="nil"/>
            </w:tcBorders>
            <w:tcMar>
              <w:top w:w="100" w:type="dxa"/>
              <w:left w:w="100" w:type="dxa"/>
              <w:bottom w:w="100" w:type="dxa"/>
              <w:right w:w="100" w:type="dxa"/>
            </w:tcMar>
          </w:tcPr>
          <w:p w14:paraId="52999C87" w14:textId="77777777" w:rsidR="00EB5EBC" w:rsidRDefault="00DD74E0">
            <w:r>
              <w:t>Device Type</w:t>
            </w:r>
          </w:p>
        </w:tc>
        <w:tc>
          <w:tcPr>
            <w:tcW w:w="1280" w:type="dxa"/>
            <w:tcBorders>
              <w:top w:val="nil"/>
              <w:left w:val="nil"/>
              <w:bottom w:val="nil"/>
              <w:right w:val="nil"/>
            </w:tcBorders>
            <w:tcMar>
              <w:top w:w="100" w:type="dxa"/>
              <w:left w:w="100" w:type="dxa"/>
              <w:bottom w:w="100" w:type="dxa"/>
              <w:right w:w="100" w:type="dxa"/>
            </w:tcMar>
          </w:tcPr>
          <w:p w14:paraId="6A16B617" w14:textId="77777777" w:rsidR="00EB5EBC" w:rsidRDefault="00DD74E0">
            <w:r>
              <w:t>Choice</w:t>
            </w:r>
          </w:p>
        </w:tc>
      </w:tr>
      <w:tr w:rsidR="00EB5EBC" w14:paraId="67499011" w14:textId="77777777">
        <w:trPr>
          <w:trHeight w:val="500"/>
        </w:trPr>
        <w:tc>
          <w:tcPr>
            <w:tcW w:w="2045" w:type="dxa"/>
            <w:tcBorders>
              <w:top w:val="nil"/>
              <w:left w:val="nil"/>
              <w:bottom w:val="nil"/>
              <w:right w:val="nil"/>
            </w:tcBorders>
            <w:tcMar>
              <w:top w:w="100" w:type="dxa"/>
              <w:left w:w="100" w:type="dxa"/>
              <w:bottom w:w="100" w:type="dxa"/>
              <w:right w:w="100" w:type="dxa"/>
            </w:tcMar>
          </w:tcPr>
          <w:p w14:paraId="391B4810" w14:textId="77777777" w:rsidR="00EB5EBC" w:rsidRDefault="00DD74E0">
            <w:r>
              <w:t>Device Details</w:t>
            </w:r>
          </w:p>
        </w:tc>
        <w:tc>
          <w:tcPr>
            <w:tcW w:w="1280" w:type="dxa"/>
            <w:tcBorders>
              <w:top w:val="nil"/>
              <w:left w:val="nil"/>
              <w:bottom w:val="nil"/>
              <w:right w:val="nil"/>
            </w:tcBorders>
            <w:tcMar>
              <w:top w:w="100" w:type="dxa"/>
              <w:left w:w="100" w:type="dxa"/>
              <w:bottom w:w="100" w:type="dxa"/>
              <w:right w:w="100" w:type="dxa"/>
            </w:tcMar>
          </w:tcPr>
          <w:p w14:paraId="66A872D0" w14:textId="77777777" w:rsidR="00EB5EBC" w:rsidRDefault="00DD74E0">
            <w:r>
              <w:t>String</w:t>
            </w:r>
          </w:p>
        </w:tc>
      </w:tr>
      <w:tr w:rsidR="00EB5EBC" w14:paraId="7D827904" w14:textId="77777777">
        <w:trPr>
          <w:trHeight w:val="500"/>
        </w:trPr>
        <w:tc>
          <w:tcPr>
            <w:tcW w:w="2045" w:type="dxa"/>
            <w:tcBorders>
              <w:top w:val="nil"/>
              <w:left w:val="nil"/>
              <w:bottom w:val="nil"/>
              <w:right w:val="nil"/>
            </w:tcBorders>
            <w:tcMar>
              <w:top w:w="100" w:type="dxa"/>
              <w:left w:w="100" w:type="dxa"/>
              <w:bottom w:w="100" w:type="dxa"/>
              <w:right w:w="100" w:type="dxa"/>
            </w:tcMar>
          </w:tcPr>
          <w:p w14:paraId="0C28DBB5" w14:textId="77777777" w:rsidR="00EB5EBC" w:rsidRDefault="00DD74E0">
            <w:r>
              <w:t>Customer Address</w:t>
            </w:r>
          </w:p>
        </w:tc>
        <w:tc>
          <w:tcPr>
            <w:tcW w:w="1280" w:type="dxa"/>
            <w:tcBorders>
              <w:top w:val="nil"/>
              <w:left w:val="nil"/>
              <w:bottom w:val="nil"/>
              <w:right w:val="nil"/>
            </w:tcBorders>
            <w:tcMar>
              <w:top w:w="100" w:type="dxa"/>
              <w:left w:w="100" w:type="dxa"/>
              <w:bottom w:w="100" w:type="dxa"/>
              <w:right w:w="100" w:type="dxa"/>
            </w:tcMar>
          </w:tcPr>
          <w:p w14:paraId="16816814" w14:textId="77777777" w:rsidR="00EB5EBC" w:rsidRDefault="00DD74E0">
            <w:r>
              <w:t>String</w:t>
            </w:r>
          </w:p>
        </w:tc>
      </w:tr>
      <w:tr w:rsidR="00EB5EBC" w14:paraId="005FBC86" w14:textId="77777777">
        <w:trPr>
          <w:trHeight w:val="500"/>
        </w:trPr>
        <w:tc>
          <w:tcPr>
            <w:tcW w:w="2045" w:type="dxa"/>
            <w:tcBorders>
              <w:top w:val="nil"/>
              <w:left w:val="nil"/>
              <w:bottom w:val="nil"/>
              <w:right w:val="nil"/>
            </w:tcBorders>
            <w:tcMar>
              <w:top w:w="100" w:type="dxa"/>
              <w:left w:w="100" w:type="dxa"/>
              <w:bottom w:w="100" w:type="dxa"/>
              <w:right w:w="100" w:type="dxa"/>
            </w:tcMar>
          </w:tcPr>
          <w:p w14:paraId="11697FAC" w14:textId="77777777" w:rsidR="00EB5EBC" w:rsidRDefault="00DD74E0">
            <w:r>
              <w:t>Assignment Group</w:t>
            </w:r>
          </w:p>
        </w:tc>
        <w:tc>
          <w:tcPr>
            <w:tcW w:w="1280" w:type="dxa"/>
            <w:tcBorders>
              <w:top w:val="nil"/>
              <w:left w:val="nil"/>
              <w:bottom w:val="nil"/>
              <w:right w:val="nil"/>
            </w:tcBorders>
            <w:tcMar>
              <w:top w:w="100" w:type="dxa"/>
              <w:left w:w="100" w:type="dxa"/>
              <w:bottom w:w="100" w:type="dxa"/>
              <w:right w:w="100" w:type="dxa"/>
            </w:tcMar>
          </w:tcPr>
          <w:p w14:paraId="1753AEA5" w14:textId="77777777" w:rsidR="00EB5EBC" w:rsidRDefault="00DD74E0">
            <w:r>
              <w:t>Reference</w:t>
            </w:r>
          </w:p>
        </w:tc>
      </w:tr>
      <w:tr w:rsidR="00EB5EBC" w14:paraId="15C50702" w14:textId="77777777">
        <w:trPr>
          <w:trHeight w:val="500"/>
        </w:trPr>
        <w:tc>
          <w:tcPr>
            <w:tcW w:w="2045" w:type="dxa"/>
            <w:tcBorders>
              <w:top w:val="nil"/>
              <w:left w:val="nil"/>
              <w:bottom w:val="nil"/>
              <w:right w:val="nil"/>
            </w:tcBorders>
            <w:tcMar>
              <w:top w:w="100" w:type="dxa"/>
              <w:left w:w="100" w:type="dxa"/>
              <w:bottom w:w="100" w:type="dxa"/>
              <w:right w:w="100" w:type="dxa"/>
            </w:tcMar>
          </w:tcPr>
          <w:p w14:paraId="73D00637" w14:textId="77777777" w:rsidR="00EB5EBC" w:rsidRDefault="00DD74E0">
            <w:r>
              <w:t>Date of Enquiry</w:t>
            </w:r>
          </w:p>
        </w:tc>
        <w:tc>
          <w:tcPr>
            <w:tcW w:w="1280" w:type="dxa"/>
            <w:tcBorders>
              <w:top w:val="nil"/>
              <w:left w:val="nil"/>
              <w:bottom w:val="nil"/>
              <w:right w:val="nil"/>
            </w:tcBorders>
            <w:tcMar>
              <w:top w:w="100" w:type="dxa"/>
              <w:left w:w="100" w:type="dxa"/>
              <w:bottom w:w="100" w:type="dxa"/>
              <w:right w:w="100" w:type="dxa"/>
            </w:tcMar>
          </w:tcPr>
          <w:p w14:paraId="0E8B6C43" w14:textId="77777777" w:rsidR="00EB5EBC" w:rsidRDefault="00DD74E0">
            <w:r>
              <w:t>Date</w:t>
            </w:r>
          </w:p>
        </w:tc>
      </w:tr>
      <w:tr w:rsidR="00EB5EBC" w14:paraId="1DEB885F" w14:textId="77777777">
        <w:trPr>
          <w:trHeight w:val="500"/>
        </w:trPr>
        <w:tc>
          <w:tcPr>
            <w:tcW w:w="2045" w:type="dxa"/>
            <w:tcBorders>
              <w:top w:val="nil"/>
              <w:left w:val="nil"/>
              <w:bottom w:val="nil"/>
              <w:right w:val="nil"/>
            </w:tcBorders>
            <w:tcMar>
              <w:top w:w="100" w:type="dxa"/>
              <w:left w:w="100" w:type="dxa"/>
              <w:bottom w:w="100" w:type="dxa"/>
              <w:right w:w="100" w:type="dxa"/>
            </w:tcMar>
          </w:tcPr>
          <w:p w14:paraId="42AA81D6" w14:textId="77777777" w:rsidR="00EB5EBC" w:rsidRDefault="00DD74E0">
            <w:r>
              <w:t>Phone Number</w:t>
            </w:r>
          </w:p>
        </w:tc>
        <w:tc>
          <w:tcPr>
            <w:tcW w:w="1280" w:type="dxa"/>
            <w:tcBorders>
              <w:top w:val="nil"/>
              <w:left w:val="nil"/>
              <w:bottom w:val="nil"/>
              <w:right w:val="nil"/>
            </w:tcBorders>
            <w:tcMar>
              <w:top w:w="100" w:type="dxa"/>
              <w:left w:w="100" w:type="dxa"/>
              <w:bottom w:w="100" w:type="dxa"/>
              <w:right w:w="100" w:type="dxa"/>
            </w:tcMar>
          </w:tcPr>
          <w:p w14:paraId="2243CBBB" w14:textId="77777777" w:rsidR="00EB5EBC" w:rsidRDefault="00DD74E0">
            <w:r>
              <w:t>String</w:t>
            </w:r>
          </w:p>
        </w:tc>
      </w:tr>
      <w:tr w:rsidR="00EB5EBC" w14:paraId="4AE258FD" w14:textId="77777777">
        <w:trPr>
          <w:trHeight w:val="500"/>
        </w:trPr>
        <w:tc>
          <w:tcPr>
            <w:tcW w:w="2045" w:type="dxa"/>
            <w:tcBorders>
              <w:top w:val="nil"/>
              <w:left w:val="nil"/>
              <w:bottom w:val="nil"/>
              <w:right w:val="nil"/>
            </w:tcBorders>
            <w:tcMar>
              <w:top w:w="100" w:type="dxa"/>
              <w:left w:w="100" w:type="dxa"/>
              <w:bottom w:w="100" w:type="dxa"/>
              <w:right w:w="100" w:type="dxa"/>
            </w:tcMar>
          </w:tcPr>
          <w:p w14:paraId="6FDB6A44" w14:textId="77777777" w:rsidR="00EB5EBC" w:rsidRDefault="00DD74E0">
            <w:r>
              <w:t>Email ID</w:t>
            </w:r>
          </w:p>
        </w:tc>
        <w:tc>
          <w:tcPr>
            <w:tcW w:w="1280" w:type="dxa"/>
            <w:tcBorders>
              <w:top w:val="nil"/>
              <w:left w:val="nil"/>
              <w:bottom w:val="nil"/>
              <w:right w:val="nil"/>
            </w:tcBorders>
            <w:tcMar>
              <w:top w:w="100" w:type="dxa"/>
              <w:left w:w="100" w:type="dxa"/>
              <w:bottom w:w="100" w:type="dxa"/>
              <w:right w:w="100" w:type="dxa"/>
            </w:tcMar>
          </w:tcPr>
          <w:p w14:paraId="4F88B707" w14:textId="77777777" w:rsidR="00EB5EBC" w:rsidRDefault="00DD74E0">
            <w:r>
              <w:t>String</w:t>
            </w:r>
          </w:p>
        </w:tc>
      </w:tr>
      <w:tr w:rsidR="00EB5EBC" w14:paraId="13109BCF" w14:textId="77777777">
        <w:trPr>
          <w:trHeight w:val="500"/>
        </w:trPr>
        <w:tc>
          <w:tcPr>
            <w:tcW w:w="2045" w:type="dxa"/>
            <w:tcBorders>
              <w:top w:val="nil"/>
              <w:left w:val="nil"/>
              <w:bottom w:val="nil"/>
              <w:right w:val="nil"/>
            </w:tcBorders>
            <w:tcMar>
              <w:top w:w="100" w:type="dxa"/>
              <w:left w:w="100" w:type="dxa"/>
              <w:bottom w:w="100" w:type="dxa"/>
              <w:right w:w="100" w:type="dxa"/>
            </w:tcMar>
          </w:tcPr>
          <w:p w14:paraId="687CCCC1" w14:textId="77777777" w:rsidR="00EB5EBC" w:rsidRDefault="00DD74E0">
            <w:r>
              <w:t>Approval Status</w:t>
            </w:r>
          </w:p>
        </w:tc>
        <w:tc>
          <w:tcPr>
            <w:tcW w:w="1280" w:type="dxa"/>
            <w:tcBorders>
              <w:top w:val="nil"/>
              <w:left w:val="nil"/>
              <w:bottom w:val="nil"/>
              <w:right w:val="nil"/>
            </w:tcBorders>
            <w:tcMar>
              <w:top w:w="100" w:type="dxa"/>
              <w:left w:w="100" w:type="dxa"/>
              <w:bottom w:w="100" w:type="dxa"/>
              <w:right w:w="100" w:type="dxa"/>
            </w:tcMar>
          </w:tcPr>
          <w:p w14:paraId="16C80911" w14:textId="77777777" w:rsidR="00EB5EBC" w:rsidRDefault="00DD74E0">
            <w:r>
              <w:t>Choice</w:t>
            </w:r>
          </w:p>
        </w:tc>
      </w:tr>
    </w:tbl>
    <w:p w14:paraId="7F360460" w14:textId="77777777" w:rsidR="00EB5EBC" w:rsidRDefault="00DD74E0">
      <w:pPr>
        <w:pStyle w:val="Heading2"/>
        <w:keepNext w:val="0"/>
        <w:keepLines w:val="0"/>
        <w:spacing w:after="80"/>
        <w:rPr>
          <w:b/>
          <w:bCs/>
        </w:rPr>
      </w:pPr>
      <w:bookmarkStart w:id="46" w:name="_ibpa5opt8bcl" w:colFirst="0" w:colLast="0"/>
      <w:bookmarkEnd w:id="46"/>
      <w:r>
        <w:rPr>
          <w:b/>
          <w:bCs/>
        </w:rPr>
        <w:t>6.7 Flow Designer Implementation</w:t>
      </w:r>
    </w:p>
    <w:p w14:paraId="5652CF35" w14:textId="77777777" w:rsidR="00EB5EBC" w:rsidRDefault="00DD74E0">
      <w:pPr>
        <w:spacing w:before="240" w:after="240"/>
      </w:pPr>
      <w:r>
        <w:rPr>
          <w:b/>
          <w:bCs/>
        </w:rPr>
        <w:t>Flow Designer</w:t>
      </w:r>
      <w:r>
        <w:t xml:space="preserve"> is the primary automation component used in this project to manage the entire network request process. It automatically executes a sequence of predefined actions whenever a user submits a request through the </w:t>
      </w:r>
      <w:r>
        <w:rPr>
          <w:b/>
          <w:bCs/>
        </w:rPr>
        <w:t>Service Catalog</w:t>
      </w:r>
      <w:r>
        <w:t>. By automating tasks such as record creation, approval routing, email notifications, and status updates, the flow significantly reduces manual effort and improves the efficiency of request processing.</w:t>
      </w:r>
    </w:p>
    <w:p w14:paraId="41E419AB" w14:textId="77777777" w:rsidR="00EB5EBC" w:rsidRDefault="00DD74E0">
      <w:pPr>
        <w:spacing w:before="240" w:after="240"/>
      </w:pPr>
      <w:r>
        <w:lastRenderedPageBreak/>
        <w:t>The automated workflow ensures that every request follows a consistent process from submission to completion while maintaining transparency and reducing processing time.</w:t>
      </w:r>
    </w:p>
    <w:p w14:paraId="66B980CC" w14:textId="77777777" w:rsidR="00EB5EBC" w:rsidRDefault="00DD74E0">
      <w:pPr>
        <w:spacing w:before="240" w:after="240"/>
      </w:pPr>
      <w:r>
        <w:pict w14:anchorId="18A0323C">
          <v:rect id="_x0000_i1026" style="width:0;height:1.5pt" o:hralign="center" o:hrstd="t" o:hr="t" fillcolor="#a0a0a0" stroked="f"/>
        </w:pict>
      </w:r>
    </w:p>
    <w:p w14:paraId="758EFD7B" w14:textId="77777777" w:rsidR="00EB5EBC" w:rsidRDefault="00DD74E0">
      <w:pPr>
        <w:pStyle w:val="Heading2"/>
        <w:keepNext w:val="0"/>
        <w:keepLines w:val="0"/>
        <w:spacing w:after="80"/>
        <w:rPr>
          <w:b/>
          <w:bCs/>
        </w:rPr>
      </w:pPr>
      <w:bookmarkStart w:id="47" w:name="_o161ywvoc1zr" w:colFirst="0" w:colLast="0"/>
      <w:bookmarkEnd w:id="47"/>
      <w:r>
        <w:rPr>
          <w:b/>
          <w:bCs/>
        </w:rPr>
        <w:t>6.7.1 Flow Creation</w:t>
      </w:r>
    </w:p>
    <w:p w14:paraId="099F3CB1" w14:textId="77777777" w:rsidR="00EB5EBC" w:rsidRDefault="00DD74E0">
      <w:pPr>
        <w:spacing w:before="240" w:after="240"/>
      </w:pPr>
      <w:r>
        <w:t>The initial step in implementing automation is to create a new flow that controls the complete lifecycle of a network request. This flow serves as the central workflow responsible for coordinating all automated activities, including approvals, record updates, notifications, and other workflow actions.</w:t>
      </w:r>
    </w:p>
    <w:p w14:paraId="3CE80015" w14:textId="77777777" w:rsidR="00EB5EBC" w:rsidRDefault="00DD74E0">
      <w:pPr>
        <w:pStyle w:val="Heading3"/>
        <w:keepNext w:val="0"/>
        <w:keepLines w:val="0"/>
        <w:spacing w:before="280"/>
        <w:rPr>
          <w:b/>
          <w:bCs/>
          <w:color w:val="000000"/>
          <w:sz w:val="26"/>
          <w:szCs w:val="26"/>
        </w:rPr>
      </w:pPr>
      <w:bookmarkStart w:id="48" w:name="_hmy8u2kpnres" w:colFirst="0" w:colLast="0"/>
      <w:bookmarkEnd w:id="48"/>
      <w:r>
        <w:rPr>
          <w:b/>
          <w:bCs/>
          <w:color w:val="000000"/>
          <w:sz w:val="26"/>
          <w:szCs w:val="26"/>
        </w:rPr>
        <w:t>Steps to Create the Flow</w:t>
      </w:r>
    </w:p>
    <w:p w14:paraId="2B57FECC" w14:textId="77777777" w:rsidR="00EB5EBC" w:rsidRDefault="00DD74E0">
      <w:pPr>
        <w:numPr>
          <w:ilvl w:val="0"/>
          <w:numId w:val="24"/>
        </w:numPr>
        <w:spacing w:before="240"/>
      </w:pPr>
      <w:r>
        <w:t xml:space="preserve">Open the </w:t>
      </w:r>
      <w:r>
        <w:rPr>
          <w:b/>
          <w:bCs/>
        </w:rPr>
        <w:t>Application Navigator</w:t>
      </w:r>
      <w:r>
        <w:t xml:space="preserve"> and search for </w:t>
      </w:r>
      <w:r>
        <w:rPr>
          <w:b/>
          <w:bCs/>
        </w:rPr>
        <w:t>Flow Designer</w:t>
      </w:r>
      <w:r>
        <w:t>.</w:t>
      </w:r>
    </w:p>
    <w:p w14:paraId="69D6916D" w14:textId="77777777" w:rsidR="00EB5EBC" w:rsidRDefault="00DD74E0">
      <w:pPr>
        <w:numPr>
          <w:ilvl w:val="0"/>
          <w:numId w:val="24"/>
        </w:numPr>
      </w:pPr>
      <w:r>
        <w:t xml:space="preserve">Launch </w:t>
      </w:r>
      <w:r>
        <w:rPr>
          <w:b/>
          <w:bCs/>
        </w:rPr>
        <w:t>Flow Designer</w:t>
      </w:r>
      <w:r>
        <w:t>.</w:t>
      </w:r>
    </w:p>
    <w:p w14:paraId="67960113" w14:textId="77777777" w:rsidR="00EB5EBC" w:rsidRDefault="00DD74E0">
      <w:pPr>
        <w:numPr>
          <w:ilvl w:val="0"/>
          <w:numId w:val="24"/>
        </w:numPr>
      </w:pPr>
      <w:r>
        <w:t xml:space="preserve">Click </w:t>
      </w:r>
      <w:r>
        <w:rPr>
          <w:b/>
          <w:bCs/>
        </w:rPr>
        <w:t>New</w:t>
      </w:r>
      <w:r>
        <w:t xml:space="preserve"> and choose </w:t>
      </w:r>
      <w:r>
        <w:rPr>
          <w:b/>
          <w:bCs/>
        </w:rPr>
        <w:t>Flow</w:t>
      </w:r>
      <w:r>
        <w:t>.</w:t>
      </w:r>
    </w:p>
    <w:p w14:paraId="00B42720" w14:textId="77777777" w:rsidR="00EB5EBC" w:rsidRDefault="00DD74E0">
      <w:pPr>
        <w:numPr>
          <w:ilvl w:val="0"/>
          <w:numId w:val="24"/>
        </w:numPr>
      </w:pPr>
      <w:r>
        <w:t>Enter the required details:</w:t>
      </w:r>
    </w:p>
    <w:p w14:paraId="1A4D9559" w14:textId="77777777" w:rsidR="00EB5EBC" w:rsidRDefault="00DD74E0">
      <w:pPr>
        <w:numPr>
          <w:ilvl w:val="1"/>
          <w:numId w:val="24"/>
        </w:numPr>
      </w:pPr>
      <w:r>
        <w:rPr>
          <w:b/>
          <w:bCs/>
        </w:rPr>
        <w:t>Flow Name:</w:t>
      </w:r>
      <w:r>
        <w:t xml:space="preserve"> Network Request Management</w:t>
      </w:r>
    </w:p>
    <w:p w14:paraId="2D673CF1" w14:textId="77777777" w:rsidR="00EB5EBC" w:rsidRDefault="00DD74E0">
      <w:pPr>
        <w:numPr>
          <w:ilvl w:val="1"/>
          <w:numId w:val="24"/>
        </w:numPr>
      </w:pPr>
      <w:r>
        <w:rPr>
          <w:b/>
          <w:bCs/>
        </w:rPr>
        <w:t>Description:</w:t>
      </w:r>
      <w:r>
        <w:t xml:space="preserve"> Automates the processing of network service requests.</w:t>
      </w:r>
    </w:p>
    <w:p w14:paraId="6C99C513" w14:textId="77777777" w:rsidR="00EB5EBC" w:rsidRDefault="00DD74E0">
      <w:pPr>
        <w:numPr>
          <w:ilvl w:val="0"/>
          <w:numId w:val="24"/>
        </w:numPr>
        <w:spacing w:after="240"/>
      </w:pPr>
      <w:r>
        <w:t xml:space="preserve">Click </w:t>
      </w:r>
      <w:r>
        <w:rPr>
          <w:b/>
          <w:bCs/>
        </w:rPr>
        <w:t>Build Flow</w:t>
      </w:r>
      <w:r>
        <w:t xml:space="preserve"> to create the flow and begin configuring its automation logic.</w:t>
      </w:r>
    </w:p>
    <w:p w14:paraId="622A5217" w14:textId="77777777" w:rsidR="00EB5EBC" w:rsidRDefault="00DD74E0">
      <w:pPr>
        <w:spacing w:before="240" w:after="240"/>
      </w:pPr>
      <w:r>
        <w:rPr>
          <w:noProof/>
        </w:rPr>
        <w:drawing>
          <wp:inline distT="114300" distB="114300" distL="114300" distR="114300" wp14:anchorId="54B3EC81" wp14:editId="1585005C">
            <wp:extent cx="5767070" cy="29813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a:blip r:embed="rId14"/>
                    <a:srcRect/>
                    <a:stretch>
                      <a:fillRect/>
                    </a:stretch>
                  </pic:blipFill>
                  <pic:spPr>
                    <a:xfrm>
                      <a:off x="0" y="0"/>
                      <a:ext cx="5767388" cy="2981325"/>
                    </a:xfrm>
                    <a:prstGeom prst="rect">
                      <a:avLst/>
                    </a:prstGeom>
                  </pic:spPr>
                </pic:pic>
              </a:graphicData>
            </a:graphic>
          </wp:inline>
        </w:drawing>
      </w:r>
    </w:p>
    <w:p w14:paraId="0C9C190C" w14:textId="77777777" w:rsidR="00EB5EBC" w:rsidRDefault="00EB5EBC"/>
    <w:p w14:paraId="5B7988EC" w14:textId="77777777" w:rsidR="00EB5EBC" w:rsidRDefault="00DD74E0">
      <w:pPr>
        <w:pStyle w:val="Heading2"/>
        <w:keepNext w:val="0"/>
        <w:keepLines w:val="0"/>
        <w:spacing w:after="80"/>
        <w:rPr>
          <w:b/>
          <w:bCs/>
        </w:rPr>
      </w:pPr>
      <w:bookmarkStart w:id="49" w:name="_8devo3ptx5qi" w:colFirst="0" w:colLast="0"/>
      <w:bookmarkEnd w:id="49"/>
      <w:r>
        <w:rPr>
          <w:b/>
          <w:bCs/>
        </w:rPr>
        <w:t>6.7.2 Configuring the Trigger</w:t>
      </w:r>
    </w:p>
    <w:p w14:paraId="60869BFA" w14:textId="77777777" w:rsidR="00EB5EBC" w:rsidRDefault="00DD74E0">
      <w:pPr>
        <w:spacing w:before="240" w:after="240"/>
      </w:pPr>
      <w:r>
        <w:t xml:space="preserve">The </w:t>
      </w:r>
      <w:r>
        <w:rPr>
          <w:b/>
          <w:bCs/>
        </w:rPr>
        <w:t>Trigger</w:t>
      </w:r>
      <w:r>
        <w:t xml:space="preserve"> specifies the event that initiates the execution of the flow. In this project, the flow is configured to start automatically whenever a user submits the </w:t>
      </w:r>
      <w:r>
        <w:rPr>
          <w:b/>
          <w:bCs/>
        </w:rPr>
        <w:t>Network Request</w:t>
      </w:r>
      <w:r>
        <w:t xml:space="preserve"> catalog item through the Service Catalog.</w:t>
      </w:r>
    </w:p>
    <w:p w14:paraId="271AA249" w14:textId="77777777" w:rsidR="00EB5EBC" w:rsidRDefault="00DD74E0">
      <w:pPr>
        <w:spacing w:before="240" w:after="240"/>
      </w:pPr>
      <w:r>
        <w:lastRenderedPageBreak/>
        <w:t>This ensures that the automation process begins immediately after a request is created, eliminating the need for manual intervention.</w:t>
      </w:r>
    </w:p>
    <w:p w14:paraId="43D0838A" w14:textId="77777777" w:rsidR="00EB5EBC" w:rsidRDefault="00DD74E0">
      <w:pPr>
        <w:pStyle w:val="Heading3"/>
        <w:keepNext w:val="0"/>
        <w:keepLines w:val="0"/>
        <w:spacing w:before="280"/>
        <w:rPr>
          <w:b/>
          <w:bCs/>
          <w:color w:val="000000"/>
          <w:sz w:val="26"/>
          <w:szCs w:val="26"/>
        </w:rPr>
      </w:pPr>
      <w:bookmarkStart w:id="50" w:name="_5eojv5k1dfvs" w:colFirst="0" w:colLast="0"/>
      <w:bookmarkEnd w:id="50"/>
      <w:r>
        <w:rPr>
          <w:b/>
          <w:bCs/>
          <w:color w:val="000000"/>
          <w:sz w:val="26"/>
          <w:szCs w:val="26"/>
        </w:rPr>
        <w:t>Steps to Configure the Trigger</w:t>
      </w:r>
    </w:p>
    <w:p w14:paraId="315327BD" w14:textId="77777777" w:rsidR="00EB5EBC" w:rsidRDefault="00DD74E0">
      <w:pPr>
        <w:numPr>
          <w:ilvl w:val="0"/>
          <w:numId w:val="25"/>
        </w:numPr>
        <w:spacing w:before="240"/>
      </w:pPr>
      <w:r>
        <w:t xml:space="preserve">Click the </w:t>
      </w:r>
      <w:r>
        <w:rPr>
          <w:b/>
          <w:bCs/>
        </w:rPr>
        <w:t>+ (Add)</w:t>
      </w:r>
      <w:r>
        <w:t xml:space="preserve"> icon in the Flow Designer.</w:t>
      </w:r>
    </w:p>
    <w:p w14:paraId="5E2858FF" w14:textId="77777777" w:rsidR="00EB5EBC" w:rsidRDefault="00DD74E0">
      <w:pPr>
        <w:numPr>
          <w:ilvl w:val="0"/>
          <w:numId w:val="25"/>
        </w:numPr>
      </w:pPr>
      <w:r>
        <w:t xml:space="preserve">Select </w:t>
      </w:r>
      <w:r>
        <w:rPr>
          <w:b/>
          <w:bCs/>
        </w:rPr>
        <w:t>Trigger</w:t>
      </w:r>
      <w:r>
        <w:t>.</w:t>
      </w:r>
    </w:p>
    <w:p w14:paraId="4CEB1896" w14:textId="77777777" w:rsidR="00EB5EBC" w:rsidRDefault="00DD74E0">
      <w:pPr>
        <w:numPr>
          <w:ilvl w:val="0"/>
          <w:numId w:val="25"/>
        </w:numPr>
      </w:pPr>
      <w:r>
        <w:t xml:space="preserve">Choose </w:t>
      </w:r>
      <w:r>
        <w:rPr>
          <w:b/>
          <w:bCs/>
        </w:rPr>
        <w:t>Service Catalog</w:t>
      </w:r>
      <w:r>
        <w:t xml:space="preserve"> as the trigger type.</w:t>
      </w:r>
    </w:p>
    <w:p w14:paraId="721B062F" w14:textId="77777777" w:rsidR="00EB5EBC" w:rsidRDefault="00DD74E0">
      <w:pPr>
        <w:numPr>
          <w:ilvl w:val="0"/>
          <w:numId w:val="25"/>
        </w:numPr>
      </w:pPr>
      <w:r>
        <w:t xml:space="preserve">Select </w:t>
      </w:r>
      <w:r>
        <w:rPr>
          <w:b/>
          <w:bCs/>
        </w:rPr>
        <w:t>Requested Item Created</w:t>
      </w:r>
      <w:r>
        <w:t>.</w:t>
      </w:r>
    </w:p>
    <w:p w14:paraId="11C93529" w14:textId="77777777" w:rsidR="00EB5EBC" w:rsidRDefault="00DD74E0">
      <w:pPr>
        <w:numPr>
          <w:ilvl w:val="0"/>
          <w:numId w:val="25"/>
        </w:numPr>
      </w:pPr>
      <w:r>
        <w:t xml:space="preserve">Specify the </w:t>
      </w:r>
      <w:r>
        <w:rPr>
          <w:b/>
          <w:bCs/>
        </w:rPr>
        <w:t>Network Request</w:t>
      </w:r>
      <w:r>
        <w:t xml:space="preserve"> catalog item.</w:t>
      </w:r>
    </w:p>
    <w:p w14:paraId="6F091193" w14:textId="77777777" w:rsidR="00EB5EBC" w:rsidRDefault="00DD74E0">
      <w:pPr>
        <w:numPr>
          <w:ilvl w:val="0"/>
          <w:numId w:val="25"/>
        </w:numPr>
        <w:spacing w:after="240"/>
      </w:pPr>
      <w:r>
        <w:t>Save the trigger configuration.</w:t>
      </w:r>
    </w:p>
    <w:p w14:paraId="49F430A2" w14:textId="77777777" w:rsidR="00EB5EBC" w:rsidRDefault="00EB5EBC"/>
    <w:p w14:paraId="37FA96FC" w14:textId="77777777" w:rsidR="00EB5EBC" w:rsidRDefault="00EB5EBC"/>
    <w:p w14:paraId="237F1D1C" w14:textId="77777777" w:rsidR="00EB5EBC" w:rsidRDefault="00EB5EBC"/>
    <w:p w14:paraId="5E8C93A9" w14:textId="77777777" w:rsidR="00EB5EBC" w:rsidRDefault="00DD74E0">
      <w:pPr>
        <w:pStyle w:val="Heading2"/>
        <w:keepNext w:val="0"/>
        <w:keepLines w:val="0"/>
        <w:spacing w:after="80"/>
        <w:rPr>
          <w:b/>
          <w:bCs/>
        </w:rPr>
      </w:pPr>
      <w:bookmarkStart w:id="51" w:name="_hvvttgtyap6q" w:colFirst="0" w:colLast="0"/>
      <w:bookmarkEnd w:id="51"/>
      <w:r>
        <w:rPr>
          <w:b/>
          <w:bCs/>
        </w:rPr>
        <w:t>6.7.3 Get Catalog Variables</w:t>
      </w:r>
    </w:p>
    <w:p w14:paraId="5209A817" w14:textId="77777777" w:rsidR="00EB5EBC" w:rsidRDefault="00DD74E0">
      <w:pPr>
        <w:spacing w:before="240" w:after="240"/>
      </w:pPr>
      <w:r>
        <w:t xml:space="preserve">After the flow is triggered, the next step is to retrieve the information entered by the requester. This is accomplished using the </w:t>
      </w:r>
      <w:r>
        <w:rPr>
          <w:b/>
          <w:bCs/>
        </w:rPr>
        <w:t>Get Catalog Variables</w:t>
      </w:r>
      <w:r>
        <w:t xml:space="preserve"> action, which collects all the required input values from the submitted catalog item.</w:t>
      </w:r>
    </w:p>
    <w:p w14:paraId="57825132" w14:textId="77777777" w:rsidR="00EB5EBC" w:rsidRDefault="00DD74E0">
      <w:pPr>
        <w:spacing w:before="240" w:after="240"/>
      </w:pPr>
      <w:r>
        <w:t>The retrieved data is then used throughout the workflow for record creation, approval processing, notifications, and other automated actions.</w:t>
      </w:r>
    </w:p>
    <w:p w14:paraId="3D71D902" w14:textId="77777777" w:rsidR="00EB5EBC" w:rsidRDefault="00DD74E0">
      <w:pPr>
        <w:pStyle w:val="Heading3"/>
        <w:keepNext w:val="0"/>
        <w:keepLines w:val="0"/>
        <w:spacing w:before="280"/>
        <w:rPr>
          <w:b/>
          <w:bCs/>
          <w:color w:val="000000"/>
          <w:sz w:val="26"/>
          <w:szCs w:val="26"/>
        </w:rPr>
      </w:pPr>
      <w:bookmarkStart w:id="52" w:name="_gwzjupnu32y4" w:colFirst="0" w:colLast="0"/>
      <w:bookmarkEnd w:id="52"/>
      <w:r>
        <w:rPr>
          <w:b/>
          <w:bCs/>
          <w:color w:val="000000"/>
          <w:sz w:val="26"/>
          <w:szCs w:val="26"/>
        </w:rPr>
        <w:t>Steps to Configure Get Catalog Variables</w:t>
      </w:r>
    </w:p>
    <w:p w14:paraId="539F0681" w14:textId="77777777" w:rsidR="00EB5EBC" w:rsidRDefault="00DD74E0">
      <w:pPr>
        <w:numPr>
          <w:ilvl w:val="0"/>
          <w:numId w:val="26"/>
        </w:numPr>
        <w:spacing w:before="240"/>
      </w:pPr>
      <w:r>
        <w:t xml:space="preserve">Click </w:t>
      </w:r>
      <w:r>
        <w:rPr>
          <w:b/>
          <w:bCs/>
        </w:rPr>
        <w:t>Add Action</w:t>
      </w:r>
      <w:r>
        <w:t xml:space="preserve"> within the flow.</w:t>
      </w:r>
    </w:p>
    <w:p w14:paraId="16C96878" w14:textId="77777777" w:rsidR="00EB5EBC" w:rsidRDefault="00DD74E0">
      <w:pPr>
        <w:numPr>
          <w:ilvl w:val="0"/>
          <w:numId w:val="26"/>
        </w:numPr>
      </w:pPr>
      <w:r>
        <w:t xml:space="preserve">Search for </w:t>
      </w:r>
      <w:r>
        <w:rPr>
          <w:b/>
          <w:bCs/>
        </w:rPr>
        <w:t>Get Catalog Variables</w:t>
      </w:r>
      <w:r>
        <w:t>.</w:t>
      </w:r>
    </w:p>
    <w:p w14:paraId="47B982C2" w14:textId="77777777" w:rsidR="00EB5EBC" w:rsidRDefault="00DD74E0">
      <w:pPr>
        <w:numPr>
          <w:ilvl w:val="0"/>
          <w:numId w:val="26"/>
        </w:numPr>
      </w:pPr>
      <w:r>
        <w:t xml:space="preserve">Select the </w:t>
      </w:r>
      <w:r>
        <w:rPr>
          <w:b/>
          <w:bCs/>
        </w:rPr>
        <w:t>Get Catalog Variables</w:t>
      </w:r>
      <w:r>
        <w:t xml:space="preserve"> action.</w:t>
      </w:r>
    </w:p>
    <w:p w14:paraId="32DA2B0A" w14:textId="77777777" w:rsidR="00EB5EBC" w:rsidRDefault="00DD74E0">
      <w:pPr>
        <w:numPr>
          <w:ilvl w:val="0"/>
          <w:numId w:val="26"/>
        </w:numPr>
      </w:pPr>
      <w:r>
        <w:t xml:space="preserve">Configure the </w:t>
      </w:r>
      <w:r>
        <w:rPr>
          <w:b/>
          <w:bCs/>
        </w:rPr>
        <w:t>Requested Item</w:t>
      </w:r>
      <w:r>
        <w:t xml:space="preserve"> as the input parameter.</w:t>
      </w:r>
    </w:p>
    <w:p w14:paraId="76B1DAF2" w14:textId="77777777" w:rsidR="00EB5EBC" w:rsidRDefault="00DD74E0">
      <w:pPr>
        <w:numPr>
          <w:ilvl w:val="0"/>
          <w:numId w:val="26"/>
        </w:numPr>
      </w:pPr>
      <w:r>
        <w:t>Choose all the required catalog variables.</w:t>
      </w:r>
    </w:p>
    <w:p w14:paraId="20297E96" w14:textId="77777777" w:rsidR="00EB5EBC" w:rsidRDefault="00DD74E0">
      <w:pPr>
        <w:numPr>
          <w:ilvl w:val="0"/>
          <w:numId w:val="26"/>
        </w:numPr>
        <w:spacing w:after="240"/>
      </w:pPr>
      <w:r>
        <w:t>Save the action configuration.</w:t>
      </w:r>
    </w:p>
    <w:p w14:paraId="72E9FFF4" w14:textId="77777777" w:rsidR="00EB5EBC" w:rsidRDefault="00DD74E0">
      <w:pPr>
        <w:spacing w:before="240" w:after="240"/>
      </w:pPr>
      <w:r>
        <w:t>The action retrieves important request details, including:</w:t>
      </w:r>
    </w:p>
    <w:p w14:paraId="160D2E14" w14:textId="77777777" w:rsidR="00EB5EBC" w:rsidRDefault="00DD74E0">
      <w:pPr>
        <w:numPr>
          <w:ilvl w:val="0"/>
          <w:numId w:val="27"/>
        </w:numPr>
        <w:spacing w:before="240"/>
      </w:pPr>
      <w:r>
        <w:t>Requested For</w:t>
      </w:r>
    </w:p>
    <w:p w14:paraId="12AD6140" w14:textId="77777777" w:rsidR="00EB5EBC" w:rsidRDefault="00DD74E0">
      <w:pPr>
        <w:numPr>
          <w:ilvl w:val="0"/>
          <w:numId w:val="27"/>
        </w:numPr>
      </w:pPr>
      <w:r>
        <w:t>Email ID</w:t>
      </w:r>
    </w:p>
    <w:p w14:paraId="20789FA1" w14:textId="77777777" w:rsidR="00EB5EBC" w:rsidRDefault="00DD74E0">
      <w:pPr>
        <w:numPr>
          <w:ilvl w:val="0"/>
          <w:numId w:val="27"/>
        </w:numPr>
      </w:pPr>
      <w:r>
        <w:t>Phone Number</w:t>
      </w:r>
    </w:p>
    <w:p w14:paraId="4E90B2FD" w14:textId="77777777" w:rsidR="00EB5EBC" w:rsidRDefault="00DD74E0">
      <w:pPr>
        <w:numPr>
          <w:ilvl w:val="0"/>
          <w:numId w:val="27"/>
        </w:numPr>
      </w:pPr>
      <w:r>
        <w:t>Device Type</w:t>
      </w:r>
    </w:p>
    <w:p w14:paraId="202F6309" w14:textId="77777777" w:rsidR="00EB5EBC" w:rsidRDefault="00DD74E0">
      <w:pPr>
        <w:numPr>
          <w:ilvl w:val="0"/>
          <w:numId w:val="27"/>
        </w:numPr>
      </w:pPr>
      <w:r>
        <w:t>Device Details</w:t>
      </w:r>
    </w:p>
    <w:p w14:paraId="54F722EA" w14:textId="77777777" w:rsidR="00EB5EBC" w:rsidRDefault="00DD74E0">
      <w:pPr>
        <w:numPr>
          <w:ilvl w:val="0"/>
          <w:numId w:val="27"/>
        </w:numPr>
      </w:pPr>
      <w:r>
        <w:t>Address</w:t>
      </w:r>
    </w:p>
    <w:p w14:paraId="28035243" w14:textId="77777777" w:rsidR="00EB5EBC" w:rsidRDefault="00DD74E0">
      <w:pPr>
        <w:numPr>
          <w:ilvl w:val="0"/>
          <w:numId w:val="27"/>
        </w:numPr>
        <w:spacing w:after="240"/>
      </w:pPr>
      <w:r>
        <w:t>Request Type</w:t>
      </w:r>
    </w:p>
    <w:p w14:paraId="2277935B" w14:textId="77777777" w:rsidR="00EB5EBC" w:rsidRDefault="00DD74E0">
      <w:r>
        <w:rPr>
          <w:noProof/>
        </w:rPr>
        <w:lastRenderedPageBreak/>
        <w:drawing>
          <wp:inline distT="114300" distB="114300" distL="114300" distR="114300" wp14:anchorId="2A6B87B0" wp14:editId="7A41429A">
            <wp:extent cx="5734050" cy="305181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15"/>
                    <a:srcRect/>
                    <a:stretch>
                      <a:fillRect/>
                    </a:stretch>
                  </pic:blipFill>
                  <pic:spPr>
                    <a:xfrm>
                      <a:off x="0" y="0"/>
                      <a:ext cx="5734050" cy="3052119"/>
                    </a:xfrm>
                    <a:prstGeom prst="rect">
                      <a:avLst/>
                    </a:prstGeom>
                  </pic:spPr>
                </pic:pic>
              </a:graphicData>
            </a:graphic>
          </wp:inline>
        </w:drawing>
      </w:r>
    </w:p>
    <w:p w14:paraId="605CDAAE" w14:textId="77777777" w:rsidR="00EB5EBC" w:rsidRDefault="00EB5EBC"/>
    <w:p w14:paraId="653E3022" w14:textId="77777777" w:rsidR="00EB5EBC" w:rsidRDefault="00EB5EBC">
      <w:pPr>
        <w:pStyle w:val="Heading2"/>
        <w:keepNext w:val="0"/>
        <w:keepLines w:val="0"/>
        <w:spacing w:after="80"/>
        <w:rPr>
          <w:b/>
          <w:bCs/>
        </w:rPr>
      </w:pPr>
      <w:bookmarkStart w:id="53" w:name="_hnq116t63yyn" w:colFirst="0" w:colLast="0"/>
      <w:bookmarkEnd w:id="53"/>
    </w:p>
    <w:p w14:paraId="1DC969E9" w14:textId="77777777" w:rsidR="00EB5EBC" w:rsidRDefault="00DD74E0">
      <w:pPr>
        <w:pStyle w:val="Heading2"/>
        <w:keepNext w:val="0"/>
        <w:keepLines w:val="0"/>
        <w:spacing w:after="80"/>
        <w:rPr>
          <w:b/>
          <w:bCs/>
        </w:rPr>
      </w:pPr>
      <w:bookmarkStart w:id="54" w:name="_7lnqq1zcqdp" w:colFirst="0" w:colLast="0"/>
      <w:bookmarkEnd w:id="54"/>
      <w:r>
        <w:rPr>
          <w:b/>
          <w:bCs/>
        </w:rPr>
        <w:t>6.7.4 Create Record</w:t>
      </w:r>
    </w:p>
    <w:p w14:paraId="52F0D627" w14:textId="77777777" w:rsidR="00EB5EBC" w:rsidRDefault="00DD74E0">
      <w:pPr>
        <w:spacing w:before="240" w:after="240"/>
      </w:pPr>
      <w:r>
        <w:t xml:space="preserve">Once the catalog variables have been retrieved, the next step is to create a new record in the </w:t>
      </w:r>
      <w:r>
        <w:rPr>
          <w:b/>
          <w:bCs/>
        </w:rPr>
        <w:t>Network Database</w:t>
      </w:r>
      <w:r>
        <w:t xml:space="preserve"> custom table. The information collected from the Service Catalog is mapped to the corresponding fields in the table, ensuring that all request details are stored in a structured manner.</w:t>
      </w:r>
    </w:p>
    <w:p w14:paraId="7C546D15" w14:textId="77777777" w:rsidR="00EB5EBC" w:rsidRDefault="00DD74E0">
      <w:pPr>
        <w:spacing w:before="240" w:after="240"/>
      </w:pPr>
      <w:r>
        <w:t>This record serves as the central source for tracking, managing, and processing network service requests throughout their lifecycle.</w:t>
      </w:r>
    </w:p>
    <w:p w14:paraId="4DE9B371" w14:textId="77777777" w:rsidR="00EB5EBC" w:rsidRDefault="00DD74E0">
      <w:pPr>
        <w:pStyle w:val="Heading3"/>
        <w:keepNext w:val="0"/>
        <w:keepLines w:val="0"/>
        <w:spacing w:before="280"/>
        <w:rPr>
          <w:b/>
          <w:bCs/>
          <w:color w:val="000000"/>
          <w:sz w:val="26"/>
          <w:szCs w:val="26"/>
        </w:rPr>
      </w:pPr>
      <w:bookmarkStart w:id="55" w:name="_2w3ls2gkj93p" w:colFirst="0" w:colLast="0"/>
      <w:bookmarkEnd w:id="55"/>
      <w:r>
        <w:rPr>
          <w:b/>
          <w:bCs/>
          <w:color w:val="000000"/>
          <w:sz w:val="26"/>
          <w:szCs w:val="26"/>
        </w:rPr>
        <w:t>Steps to Configure the Create Record Action</w:t>
      </w:r>
    </w:p>
    <w:p w14:paraId="1995D6C9" w14:textId="77777777" w:rsidR="00EB5EBC" w:rsidRDefault="00DD74E0">
      <w:pPr>
        <w:numPr>
          <w:ilvl w:val="0"/>
          <w:numId w:val="28"/>
        </w:numPr>
        <w:spacing w:before="240"/>
      </w:pPr>
      <w:r>
        <w:t xml:space="preserve">Click </w:t>
      </w:r>
      <w:r>
        <w:rPr>
          <w:b/>
          <w:bCs/>
        </w:rPr>
        <w:t>Add Action</w:t>
      </w:r>
      <w:r>
        <w:t xml:space="preserve"> in the Flow Designer.</w:t>
      </w:r>
    </w:p>
    <w:p w14:paraId="245DA39B" w14:textId="77777777" w:rsidR="00EB5EBC" w:rsidRDefault="00DD74E0">
      <w:pPr>
        <w:numPr>
          <w:ilvl w:val="0"/>
          <w:numId w:val="28"/>
        </w:numPr>
      </w:pPr>
      <w:r>
        <w:t xml:space="preserve">Select the </w:t>
      </w:r>
      <w:r>
        <w:rPr>
          <w:b/>
          <w:bCs/>
        </w:rPr>
        <w:t>Create Record</w:t>
      </w:r>
      <w:r>
        <w:t xml:space="preserve"> action.</w:t>
      </w:r>
    </w:p>
    <w:p w14:paraId="375A28D5" w14:textId="77777777" w:rsidR="00EB5EBC" w:rsidRDefault="00DD74E0">
      <w:pPr>
        <w:numPr>
          <w:ilvl w:val="0"/>
          <w:numId w:val="28"/>
        </w:numPr>
      </w:pPr>
      <w:r>
        <w:t xml:space="preserve">Choose the </w:t>
      </w:r>
      <w:r>
        <w:rPr>
          <w:b/>
          <w:bCs/>
        </w:rPr>
        <w:t>Network Database</w:t>
      </w:r>
      <w:r>
        <w:t xml:space="preserve"> custom table.</w:t>
      </w:r>
    </w:p>
    <w:p w14:paraId="18DD3DB6" w14:textId="77777777" w:rsidR="00EB5EBC" w:rsidRDefault="00DD74E0">
      <w:pPr>
        <w:numPr>
          <w:ilvl w:val="0"/>
          <w:numId w:val="28"/>
        </w:numPr>
      </w:pPr>
      <w:r>
        <w:t>Map each catalog variable to its corresponding field in the table.</w:t>
      </w:r>
    </w:p>
    <w:p w14:paraId="7A9529C8" w14:textId="77777777" w:rsidR="00EB5EBC" w:rsidRDefault="00DD74E0">
      <w:pPr>
        <w:numPr>
          <w:ilvl w:val="0"/>
          <w:numId w:val="28"/>
        </w:numPr>
        <w:spacing w:after="240"/>
      </w:pPr>
      <w:r>
        <w:t>Save the action configuration.</w:t>
      </w:r>
    </w:p>
    <w:p w14:paraId="4770E67A" w14:textId="77777777" w:rsidR="00EB5EBC" w:rsidRDefault="00DD74E0">
      <w:pPr>
        <w:spacing w:before="240" w:after="240"/>
      </w:pPr>
      <w:r>
        <w:t>After the record is created successfully, all relevant request information is stored in the custom table, enabling administrators to monitor request status, generate reports, and efficiently manage network service requests.</w:t>
      </w:r>
    </w:p>
    <w:p w14:paraId="5146A3DF" w14:textId="77777777" w:rsidR="00EB5EBC" w:rsidRDefault="00DD74E0">
      <w:r>
        <w:rPr>
          <w:noProof/>
        </w:rPr>
        <w:lastRenderedPageBreak/>
        <w:drawing>
          <wp:inline distT="114300" distB="114300" distL="114300" distR="114300" wp14:anchorId="34A4FBB7" wp14:editId="3859795E">
            <wp:extent cx="5730875" cy="280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6"/>
                    <a:srcRect/>
                    <a:stretch>
                      <a:fillRect/>
                    </a:stretch>
                  </pic:blipFill>
                  <pic:spPr>
                    <a:xfrm>
                      <a:off x="0" y="0"/>
                      <a:ext cx="5731200" cy="2806700"/>
                    </a:xfrm>
                    <a:prstGeom prst="rect">
                      <a:avLst/>
                    </a:prstGeom>
                  </pic:spPr>
                </pic:pic>
              </a:graphicData>
            </a:graphic>
          </wp:inline>
        </w:drawing>
      </w:r>
    </w:p>
    <w:p w14:paraId="1E097BC7" w14:textId="77777777" w:rsidR="00EB5EBC" w:rsidRDefault="00EB5EBC"/>
    <w:p w14:paraId="6CDE4BFE" w14:textId="77777777" w:rsidR="00EB5EBC" w:rsidRDefault="00DD74E0">
      <w:pPr>
        <w:pStyle w:val="Heading2"/>
        <w:keepNext w:val="0"/>
        <w:keepLines w:val="0"/>
        <w:spacing w:after="80"/>
        <w:rPr>
          <w:b/>
          <w:bCs/>
        </w:rPr>
      </w:pPr>
      <w:bookmarkStart w:id="56" w:name="_k1t30jofkago" w:colFirst="0" w:colLast="0"/>
      <w:bookmarkEnd w:id="56"/>
      <w:r>
        <w:rPr>
          <w:b/>
          <w:bCs/>
        </w:rPr>
        <w:t>6.7.5 Approval Process</w:t>
      </w:r>
    </w:p>
    <w:p w14:paraId="27165326" w14:textId="77777777" w:rsidR="00EB5EBC" w:rsidRDefault="00DD74E0">
      <w:pPr>
        <w:spacing w:before="240" w:after="240"/>
      </w:pPr>
      <w:r>
        <w:t xml:space="preserve">To ensure that network requests are processed only after proper authorization, an </w:t>
      </w:r>
      <w:r>
        <w:rPr>
          <w:b/>
          <w:bCs/>
        </w:rPr>
        <w:t>Approval Process</w:t>
      </w:r>
      <w:r>
        <w:t xml:space="preserve"> is incorporated into the workflow. Once a request record is created, it is automatically forwarded to the designated approver, such as a </w:t>
      </w:r>
      <w:r>
        <w:rPr>
          <w:b/>
          <w:bCs/>
        </w:rPr>
        <w:t>Manager</w:t>
      </w:r>
      <w:r>
        <w:t xml:space="preserve"> or </w:t>
      </w:r>
      <w:r>
        <w:rPr>
          <w:b/>
          <w:bCs/>
        </w:rPr>
        <w:t>Network Administrator</w:t>
      </w:r>
      <w:r>
        <w:t>, for review and decision.</w:t>
      </w:r>
    </w:p>
    <w:p w14:paraId="1E80A6A8" w14:textId="77777777" w:rsidR="00EB5EBC" w:rsidRDefault="00DD74E0">
      <w:pPr>
        <w:spacing w:before="240" w:after="240"/>
      </w:pPr>
      <w:r>
        <w:t>This approval mechanism helps maintain organizational policies, improves accountability, and ensures that only valid requests proceed to the next stage of processing.</w:t>
      </w:r>
    </w:p>
    <w:p w14:paraId="48864A4E" w14:textId="77777777" w:rsidR="00EB5EBC" w:rsidRDefault="00DD74E0">
      <w:pPr>
        <w:pStyle w:val="Heading3"/>
        <w:keepNext w:val="0"/>
        <w:keepLines w:val="0"/>
        <w:spacing w:before="280"/>
        <w:rPr>
          <w:b/>
          <w:bCs/>
          <w:color w:val="000000"/>
          <w:sz w:val="26"/>
          <w:szCs w:val="26"/>
        </w:rPr>
      </w:pPr>
      <w:bookmarkStart w:id="57" w:name="_3eigai98ewti" w:colFirst="0" w:colLast="0"/>
      <w:bookmarkEnd w:id="57"/>
      <w:r>
        <w:rPr>
          <w:b/>
          <w:bCs/>
          <w:color w:val="000000"/>
          <w:sz w:val="26"/>
          <w:szCs w:val="26"/>
        </w:rPr>
        <w:t>Steps to Configure the Approval Process</w:t>
      </w:r>
    </w:p>
    <w:p w14:paraId="62DD72EB" w14:textId="77777777" w:rsidR="00EB5EBC" w:rsidRDefault="00DD74E0">
      <w:pPr>
        <w:numPr>
          <w:ilvl w:val="0"/>
          <w:numId w:val="29"/>
        </w:numPr>
        <w:spacing w:before="240"/>
      </w:pPr>
      <w:r>
        <w:t xml:space="preserve">Click </w:t>
      </w:r>
      <w:r>
        <w:rPr>
          <w:b/>
          <w:bCs/>
        </w:rPr>
        <w:t>Add Action</w:t>
      </w:r>
      <w:r>
        <w:t xml:space="preserve"> in the Flow Designer.</w:t>
      </w:r>
    </w:p>
    <w:p w14:paraId="648E8061" w14:textId="77777777" w:rsidR="00EB5EBC" w:rsidRDefault="00DD74E0">
      <w:pPr>
        <w:numPr>
          <w:ilvl w:val="0"/>
          <w:numId w:val="29"/>
        </w:numPr>
      </w:pPr>
      <w:r>
        <w:t xml:space="preserve">Select the </w:t>
      </w:r>
      <w:r>
        <w:rPr>
          <w:b/>
          <w:bCs/>
        </w:rPr>
        <w:t>Ask for Approval</w:t>
      </w:r>
      <w:r>
        <w:t xml:space="preserve"> action.</w:t>
      </w:r>
    </w:p>
    <w:p w14:paraId="49DFEF5E" w14:textId="77777777" w:rsidR="00EB5EBC" w:rsidRDefault="00DD74E0">
      <w:pPr>
        <w:numPr>
          <w:ilvl w:val="0"/>
          <w:numId w:val="29"/>
        </w:numPr>
      </w:pPr>
      <w:r>
        <w:t xml:space="preserve">Choose the newly created </w:t>
      </w:r>
      <w:r>
        <w:rPr>
          <w:b/>
          <w:bCs/>
        </w:rPr>
        <w:t>Network Database</w:t>
      </w:r>
      <w:r>
        <w:t xml:space="preserve"> record as the target record.</w:t>
      </w:r>
    </w:p>
    <w:p w14:paraId="2EEEB2BB" w14:textId="77777777" w:rsidR="00EB5EBC" w:rsidRDefault="00DD74E0">
      <w:pPr>
        <w:numPr>
          <w:ilvl w:val="0"/>
          <w:numId w:val="29"/>
        </w:numPr>
      </w:pPr>
      <w:r>
        <w:t>Configure the required approval rule.</w:t>
      </w:r>
    </w:p>
    <w:p w14:paraId="164B71A6" w14:textId="77777777" w:rsidR="00EB5EBC" w:rsidRDefault="00DD74E0">
      <w:pPr>
        <w:numPr>
          <w:ilvl w:val="0"/>
          <w:numId w:val="29"/>
        </w:numPr>
      </w:pPr>
      <w:r>
        <w:t>Specify the appropriate approver (Manager or Network Administrator).</w:t>
      </w:r>
    </w:p>
    <w:p w14:paraId="6753AC3E" w14:textId="77777777" w:rsidR="00EB5EBC" w:rsidRDefault="00DD74E0">
      <w:pPr>
        <w:numPr>
          <w:ilvl w:val="0"/>
          <w:numId w:val="29"/>
        </w:numPr>
        <w:spacing w:after="240"/>
      </w:pPr>
      <w:r>
        <w:t>Enter the approval reason and save the configuration.</w:t>
      </w:r>
    </w:p>
    <w:p w14:paraId="1003B68B" w14:textId="77777777" w:rsidR="00EB5EBC" w:rsidRDefault="00DD74E0">
      <w:pPr>
        <w:pStyle w:val="Heading3"/>
        <w:keepNext w:val="0"/>
        <w:keepLines w:val="0"/>
        <w:spacing w:before="280"/>
        <w:rPr>
          <w:b/>
          <w:bCs/>
          <w:color w:val="000000"/>
          <w:sz w:val="26"/>
          <w:szCs w:val="26"/>
        </w:rPr>
      </w:pPr>
      <w:bookmarkStart w:id="58" w:name="_owdq5uuixjie" w:colFirst="0" w:colLast="0"/>
      <w:bookmarkEnd w:id="58"/>
      <w:r>
        <w:rPr>
          <w:b/>
          <w:bCs/>
          <w:color w:val="000000"/>
          <w:sz w:val="26"/>
          <w:szCs w:val="26"/>
        </w:rPr>
        <w:t>Approval Outcomes</w:t>
      </w:r>
    </w:p>
    <w:p w14:paraId="797EBB2C" w14:textId="77777777" w:rsidR="00EB5EBC" w:rsidRDefault="00DD74E0">
      <w:pPr>
        <w:spacing w:before="240" w:after="240"/>
      </w:pPr>
      <w:r>
        <w:t>After the approver reviews the request, one of the following outcomes is recorded:</w:t>
      </w:r>
    </w:p>
    <w:p w14:paraId="0DDF8E88" w14:textId="77777777" w:rsidR="00EB5EBC" w:rsidRDefault="00DD74E0">
      <w:pPr>
        <w:numPr>
          <w:ilvl w:val="0"/>
          <w:numId w:val="30"/>
        </w:numPr>
        <w:spacing w:before="240"/>
      </w:pPr>
      <w:r>
        <w:rPr>
          <w:b/>
          <w:bCs/>
        </w:rPr>
        <w:t>Approved</w:t>
      </w:r>
    </w:p>
    <w:p w14:paraId="546BC182" w14:textId="77777777" w:rsidR="00EB5EBC" w:rsidRDefault="00DD74E0">
      <w:pPr>
        <w:numPr>
          <w:ilvl w:val="0"/>
          <w:numId w:val="30"/>
        </w:numPr>
      </w:pPr>
      <w:r>
        <w:rPr>
          <w:b/>
          <w:bCs/>
        </w:rPr>
        <w:t>Rejected</w:t>
      </w:r>
    </w:p>
    <w:p w14:paraId="44EB8AB8" w14:textId="77777777" w:rsidR="00EB5EBC" w:rsidRDefault="00DD74E0">
      <w:pPr>
        <w:numPr>
          <w:ilvl w:val="0"/>
          <w:numId w:val="30"/>
        </w:numPr>
        <w:spacing w:after="240"/>
      </w:pPr>
      <w:r>
        <w:rPr>
          <w:b/>
          <w:bCs/>
        </w:rPr>
        <w:t>Pending</w:t>
      </w:r>
    </w:p>
    <w:p w14:paraId="1B357D4D" w14:textId="77777777" w:rsidR="00EB5EBC" w:rsidRDefault="00DD74E0">
      <w:pPr>
        <w:spacing w:before="240" w:after="240"/>
      </w:pPr>
      <w:r>
        <w:t>ServiceNow automatically records the approval history, including the approver's decision and status, providing a complete audit trail for every network request.</w:t>
      </w:r>
    </w:p>
    <w:p w14:paraId="6E14BF3F" w14:textId="77777777" w:rsidR="00EB5EBC" w:rsidRDefault="00EB5EBC"/>
    <w:p w14:paraId="2CF9D0A5" w14:textId="77777777" w:rsidR="00EB5EBC" w:rsidRDefault="00DD74E0">
      <w:r>
        <w:rPr>
          <w:noProof/>
        </w:rPr>
        <w:lastRenderedPageBreak/>
        <w:drawing>
          <wp:inline distT="114300" distB="114300" distL="114300" distR="114300" wp14:anchorId="5B91D57A" wp14:editId="04B78A5B">
            <wp:extent cx="5734050" cy="26511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17"/>
                    <a:srcRect/>
                    <a:stretch>
                      <a:fillRect/>
                    </a:stretch>
                  </pic:blipFill>
                  <pic:spPr>
                    <a:xfrm>
                      <a:off x="0" y="0"/>
                      <a:ext cx="5734050" cy="2651747"/>
                    </a:xfrm>
                    <a:prstGeom prst="rect">
                      <a:avLst/>
                    </a:prstGeom>
                  </pic:spPr>
                </pic:pic>
              </a:graphicData>
            </a:graphic>
          </wp:inline>
        </w:drawing>
      </w:r>
    </w:p>
    <w:p w14:paraId="06C60E0E" w14:textId="77777777" w:rsidR="00EB5EBC" w:rsidRDefault="00EB5EBC"/>
    <w:p w14:paraId="7715E6D4" w14:textId="77777777" w:rsidR="00EB5EBC" w:rsidRDefault="00DD74E0">
      <w:pPr>
        <w:pStyle w:val="Heading2"/>
        <w:keepNext w:val="0"/>
        <w:keepLines w:val="0"/>
        <w:spacing w:after="80"/>
        <w:rPr>
          <w:b/>
          <w:bCs/>
        </w:rPr>
      </w:pPr>
      <w:bookmarkStart w:id="59" w:name="_nqql2jkiec51" w:colFirst="0" w:colLast="0"/>
      <w:bookmarkEnd w:id="59"/>
      <w:r>
        <w:rPr>
          <w:b/>
          <w:bCs/>
        </w:rPr>
        <w:t>6.7.6 Flow Logic</w:t>
      </w:r>
    </w:p>
    <w:p w14:paraId="1E45589D" w14:textId="77777777" w:rsidR="00EB5EBC" w:rsidRDefault="00DD74E0">
      <w:pPr>
        <w:spacing w:before="240" w:after="240"/>
      </w:pPr>
      <w:r>
        <w:t xml:space="preserve">The workflow uses </w:t>
      </w:r>
      <w:r>
        <w:rPr>
          <w:b/>
          <w:bCs/>
        </w:rPr>
        <w:t>conditional logic</w:t>
      </w:r>
      <w:r>
        <w:t xml:space="preserve"> to determine the next set of actions based on the approval decision. After the approver reviews the request, the flow automatically follows the appropriate execution path, ensuring that each request is processed according to its approval status.</w:t>
      </w:r>
    </w:p>
    <w:p w14:paraId="656553C7" w14:textId="77777777" w:rsidR="00EB5EBC" w:rsidRDefault="00DD74E0">
      <w:pPr>
        <w:pStyle w:val="Heading3"/>
        <w:keepNext w:val="0"/>
        <w:keepLines w:val="0"/>
        <w:spacing w:before="280"/>
        <w:rPr>
          <w:b/>
          <w:bCs/>
          <w:color w:val="000000"/>
          <w:sz w:val="26"/>
          <w:szCs w:val="26"/>
        </w:rPr>
      </w:pPr>
      <w:bookmarkStart w:id="60" w:name="_gmc21wnbf1hx" w:colFirst="0" w:colLast="0"/>
      <w:bookmarkEnd w:id="60"/>
      <w:r>
        <w:rPr>
          <w:b/>
          <w:bCs/>
          <w:color w:val="000000"/>
          <w:sz w:val="26"/>
          <w:szCs w:val="26"/>
        </w:rPr>
        <w:t>Approved Request</w:t>
      </w:r>
    </w:p>
    <w:p w14:paraId="7B4BE3D6" w14:textId="77777777" w:rsidR="00EB5EBC" w:rsidRDefault="00DD74E0">
      <w:pPr>
        <w:spacing w:before="240" w:after="240"/>
      </w:pPr>
      <w:r>
        <w:t>If the request receives approval, the flow performs the following actions:</w:t>
      </w:r>
    </w:p>
    <w:p w14:paraId="2970942F" w14:textId="77777777" w:rsidR="00EB5EBC" w:rsidRDefault="00DD74E0">
      <w:pPr>
        <w:numPr>
          <w:ilvl w:val="0"/>
          <w:numId w:val="31"/>
        </w:numPr>
        <w:spacing w:before="240"/>
      </w:pPr>
      <w:r>
        <w:t>Sends an approval notification email to the requester.</w:t>
      </w:r>
    </w:p>
    <w:p w14:paraId="5EF1AA43" w14:textId="77777777" w:rsidR="00EB5EBC" w:rsidRDefault="00DD74E0">
      <w:pPr>
        <w:numPr>
          <w:ilvl w:val="0"/>
          <w:numId w:val="31"/>
        </w:numPr>
      </w:pPr>
      <w:r>
        <w:t xml:space="preserve">Updates the request status to </w:t>
      </w:r>
      <w:r>
        <w:rPr>
          <w:b/>
          <w:bCs/>
        </w:rPr>
        <w:t>Approved</w:t>
      </w:r>
      <w:r>
        <w:t xml:space="preserve"> in the Network Database.</w:t>
      </w:r>
    </w:p>
    <w:p w14:paraId="781DA859" w14:textId="77777777" w:rsidR="00EB5EBC" w:rsidRDefault="00DD74E0">
      <w:pPr>
        <w:numPr>
          <w:ilvl w:val="0"/>
          <w:numId w:val="31"/>
        </w:numPr>
        <w:spacing w:after="240"/>
      </w:pPr>
      <w:r>
        <w:t>Continues with the remaining request fulfillment process.</w:t>
      </w:r>
    </w:p>
    <w:p w14:paraId="24D060A2" w14:textId="77777777" w:rsidR="00EB5EBC" w:rsidRDefault="00DD74E0">
      <w:pPr>
        <w:pStyle w:val="Heading3"/>
        <w:keepNext w:val="0"/>
        <w:keepLines w:val="0"/>
        <w:spacing w:before="280"/>
        <w:rPr>
          <w:b/>
          <w:bCs/>
          <w:color w:val="000000"/>
          <w:sz w:val="26"/>
          <w:szCs w:val="26"/>
        </w:rPr>
      </w:pPr>
      <w:bookmarkStart w:id="61" w:name="_yfidfme4bvnr" w:colFirst="0" w:colLast="0"/>
      <w:bookmarkEnd w:id="61"/>
      <w:r>
        <w:rPr>
          <w:b/>
          <w:bCs/>
          <w:color w:val="000000"/>
          <w:sz w:val="26"/>
          <w:szCs w:val="26"/>
        </w:rPr>
        <w:t>Rejected Request</w:t>
      </w:r>
    </w:p>
    <w:p w14:paraId="6917FBE5" w14:textId="77777777" w:rsidR="00EB5EBC" w:rsidRDefault="00DD74E0">
      <w:pPr>
        <w:spacing w:before="240" w:after="240"/>
      </w:pPr>
      <w:r>
        <w:t>If the request is rejected, the workflow performs these actions:</w:t>
      </w:r>
    </w:p>
    <w:p w14:paraId="58276040" w14:textId="77777777" w:rsidR="00EB5EBC" w:rsidRDefault="00DD74E0">
      <w:pPr>
        <w:numPr>
          <w:ilvl w:val="0"/>
          <w:numId w:val="32"/>
        </w:numPr>
        <w:spacing w:before="240"/>
      </w:pPr>
      <w:r>
        <w:t>Sends a rejection notification email to the requester.</w:t>
      </w:r>
    </w:p>
    <w:p w14:paraId="79A44BD7" w14:textId="77777777" w:rsidR="00EB5EBC" w:rsidRDefault="00DD74E0">
      <w:pPr>
        <w:numPr>
          <w:ilvl w:val="0"/>
          <w:numId w:val="32"/>
        </w:numPr>
      </w:pPr>
      <w:r>
        <w:t xml:space="preserve">Changes the request status to </w:t>
      </w:r>
      <w:r>
        <w:rPr>
          <w:b/>
          <w:bCs/>
        </w:rPr>
        <w:t>Rejected</w:t>
      </w:r>
      <w:r>
        <w:t>.</w:t>
      </w:r>
    </w:p>
    <w:p w14:paraId="2EFE7A15" w14:textId="77777777" w:rsidR="00EB5EBC" w:rsidRDefault="00DD74E0">
      <w:pPr>
        <w:numPr>
          <w:ilvl w:val="0"/>
          <w:numId w:val="32"/>
        </w:numPr>
        <w:spacing w:after="240"/>
      </w:pPr>
      <w:r>
        <w:t>Stops any further processing of the request.</w:t>
      </w:r>
    </w:p>
    <w:p w14:paraId="739E3E95" w14:textId="77777777" w:rsidR="00EB5EBC" w:rsidRDefault="00DD74E0">
      <w:pPr>
        <w:spacing w:before="240" w:after="240"/>
      </w:pPr>
      <w:r>
        <w:t>By implementing this decision-based logic, the workflow ensures that only authorized and approved network requests proceed to the execution stage, while rejected requests are closed with appropriate notifications and status updates.</w:t>
      </w:r>
    </w:p>
    <w:p w14:paraId="18D3DADC" w14:textId="77777777" w:rsidR="00EB5EBC" w:rsidRDefault="00DD74E0">
      <w:r>
        <w:rPr>
          <w:noProof/>
        </w:rPr>
        <w:lastRenderedPageBreak/>
        <w:drawing>
          <wp:inline distT="114300" distB="114300" distL="114300" distR="114300" wp14:anchorId="10438128" wp14:editId="08BE8293">
            <wp:extent cx="5734050" cy="137731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8"/>
                    <a:srcRect/>
                    <a:stretch>
                      <a:fillRect/>
                    </a:stretch>
                  </pic:blipFill>
                  <pic:spPr>
                    <a:xfrm>
                      <a:off x="0" y="0"/>
                      <a:ext cx="5734050" cy="1377747"/>
                    </a:xfrm>
                    <a:prstGeom prst="rect">
                      <a:avLst/>
                    </a:prstGeom>
                  </pic:spPr>
                </pic:pic>
              </a:graphicData>
            </a:graphic>
          </wp:inline>
        </w:drawing>
      </w:r>
    </w:p>
    <w:p w14:paraId="127FDFCC" w14:textId="77777777" w:rsidR="00EB5EBC" w:rsidRDefault="00DD74E0">
      <w:pPr>
        <w:pStyle w:val="Heading2"/>
        <w:keepNext w:val="0"/>
        <w:keepLines w:val="0"/>
        <w:spacing w:after="80"/>
        <w:rPr>
          <w:b/>
          <w:bCs/>
        </w:rPr>
      </w:pPr>
      <w:bookmarkStart w:id="62" w:name="_ga5oqrx684yt" w:colFirst="0" w:colLast="0"/>
      <w:bookmarkEnd w:id="62"/>
      <w:r>
        <w:rPr>
          <w:b/>
          <w:bCs/>
        </w:rPr>
        <w:t>6.7.7 Email Notifications</w:t>
      </w:r>
    </w:p>
    <w:p w14:paraId="4EB95F96" w14:textId="77777777" w:rsidR="00EB5EBC" w:rsidRDefault="00DD74E0">
      <w:pPr>
        <w:spacing w:before="240" w:after="240"/>
      </w:pPr>
      <w:r>
        <w:t xml:space="preserve">To keep users updated throughout the request lifecycle, the system generates </w:t>
      </w:r>
      <w:r>
        <w:rPr>
          <w:b/>
          <w:bCs/>
        </w:rPr>
        <w:t>automatic email notifications</w:t>
      </w:r>
      <w:r>
        <w:t xml:space="preserve"> at key stages of the workflow. These notifications provide timely updates about the current status of the network request, improving communication between users and administrators.</w:t>
      </w:r>
    </w:p>
    <w:p w14:paraId="3894EC76" w14:textId="77777777" w:rsidR="00EB5EBC" w:rsidRDefault="00DD74E0">
      <w:pPr>
        <w:spacing w:before="240" w:after="240"/>
      </w:pPr>
      <w:r>
        <w:t>Email notifications are triggered during the following stages:</w:t>
      </w:r>
    </w:p>
    <w:p w14:paraId="44404515" w14:textId="77777777" w:rsidR="00EB5EBC" w:rsidRDefault="00DD74E0">
      <w:pPr>
        <w:numPr>
          <w:ilvl w:val="0"/>
          <w:numId w:val="33"/>
        </w:numPr>
        <w:spacing w:before="240"/>
      </w:pPr>
      <w:r>
        <w:t>Request Submitted</w:t>
      </w:r>
    </w:p>
    <w:p w14:paraId="70A704C7" w14:textId="77777777" w:rsidR="00EB5EBC" w:rsidRDefault="00DD74E0">
      <w:pPr>
        <w:numPr>
          <w:ilvl w:val="0"/>
          <w:numId w:val="33"/>
        </w:numPr>
      </w:pPr>
      <w:r>
        <w:t>Approval Pending</w:t>
      </w:r>
    </w:p>
    <w:p w14:paraId="526F3171" w14:textId="77777777" w:rsidR="00EB5EBC" w:rsidRDefault="00DD74E0">
      <w:pPr>
        <w:numPr>
          <w:ilvl w:val="0"/>
          <w:numId w:val="33"/>
        </w:numPr>
      </w:pPr>
      <w:r>
        <w:t>Request Approved</w:t>
      </w:r>
    </w:p>
    <w:p w14:paraId="0EC88C4D" w14:textId="77777777" w:rsidR="00EB5EBC" w:rsidRDefault="00DD74E0">
      <w:pPr>
        <w:numPr>
          <w:ilvl w:val="0"/>
          <w:numId w:val="33"/>
        </w:numPr>
      </w:pPr>
      <w:r>
        <w:t>Request Rejected</w:t>
      </w:r>
    </w:p>
    <w:p w14:paraId="3EBB2E0E" w14:textId="77777777" w:rsidR="00EB5EBC" w:rsidRDefault="00DD74E0">
      <w:pPr>
        <w:numPr>
          <w:ilvl w:val="0"/>
          <w:numId w:val="33"/>
        </w:numPr>
        <w:spacing w:after="240"/>
      </w:pPr>
      <w:r>
        <w:t>Request Completed</w:t>
      </w:r>
    </w:p>
    <w:p w14:paraId="2DE29EE3" w14:textId="77777777" w:rsidR="00EB5EBC" w:rsidRDefault="00DD74E0">
      <w:pPr>
        <w:spacing w:before="240" w:after="240"/>
      </w:pPr>
      <w:r>
        <w:t>Each notification includes essential request information, such as the request details and its current status. This ensures that users remain informed throughout the entire process, enhances transparency, and reduces the need for manual follow-up regarding request progress.</w:t>
      </w:r>
    </w:p>
    <w:p w14:paraId="69F62F19" w14:textId="77777777" w:rsidR="00EB5EBC" w:rsidRDefault="00DD74E0">
      <w:r>
        <w:rPr>
          <w:noProof/>
        </w:rPr>
        <w:drawing>
          <wp:inline distT="114300" distB="114300" distL="114300" distR="114300" wp14:anchorId="0FA3E6DF" wp14:editId="1DDCA599">
            <wp:extent cx="5734050" cy="282384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9"/>
                    <a:srcRect/>
                    <a:stretch>
                      <a:fillRect/>
                    </a:stretch>
                  </pic:blipFill>
                  <pic:spPr>
                    <a:xfrm>
                      <a:off x="0" y="0"/>
                      <a:ext cx="5734050" cy="2824163"/>
                    </a:xfrm>
                    <a:prstGeom prst="rect">
                      <a:avLst/>
                    </a:prstGeom>
                  </pic:spPr>
                </pic:pic>
              </a:graphicData>
            </a:graphic>
          </wp:inline>
        </w:drawing>
      </w:r>
    </w:p>
    <w:p w14:paraId="2479BA9C" w14:textId="77777777" w:rsidR="00EB5EBC" w:rsidRDefault="00EB5EBC"/>
    <w:p w14:paraId="6CF8B50E" w14:textId="77777777" w:rsidR="00EB5EBC" w:rsidRDefault="00DD74E0">
      <w:pPr>
        <w:pStyle w:val="Heading2"/>
        <w:keepNext w:val="0"/>
        <w:keepLines w:val="0"/>
        <w:spacing w:after="80"/>
        <w:rPr>
          <w:b/>
          <w:bCs/>
        </w:rPr>
      </w:pPr>
      <w:bookmarkStart w:id="63" w:name="_3lzh604thlwc" w:colFirst="0" w:colLast="0"/>
      <w:bookmarkEnd w:id="63"/>
      <w:r>
        <w:rPr>
          <w:b/>
          <w:bCs/>
        </w:rPr>
        <w:t>6.7.8 Update Record</w:t>
      </w:r>
    </w:p>
    <w:p w14:paraId="1C46D7BE" w14:textId="77777777" w:rsidR="00EB5EBC" w:rsidRDefault="00DD74E0">
      <w:pPr>
        <w:spacing w:before="240" w:after="240"/>
      </w:pPr>
      <w:r>
        <w:lastRenderedPageBreak/>
        <w:t xml:space="preserve">After the approval process is completed, the corresponding entry in the </w:t>
      </w:r>
      <w:r>
        <w:rPr>
          <w:b/>
          <w:bCs/>
        </w:rPr>
        <w:t>Network Database</w:t>
      </w:r>
      <w:r>
        <w:t xml:space="preserve"> custom table is updated automatically. The workflow modifies the record with the latest information so that the request status remains accurate throughout its lifecycle.</w:t>
      </w:r>
    </w:p>
    <w:p w14:paraId="64CF5F06" w14:textId="77777777" w:rsidR="00EB5EBC" w:rsidRDefault="00DD74E0">
      <w:pPr>
        <w:spacing w:before="240" w:after="240"/>
      </w:pPr>
      <w:r>
        <w:t>The system updates the following details:</w:t>
      </w:r>
    </w:p>
    <w:p w14:paraId="027D6291" w14:textId="77777777" w:rsidR="00EB5EBC" w:rsidRDefault="00DD74E0">
      <w:pPr>
        <w:numPr>
          <w:ilvl w:val="0"/>
          <w:numId w:val="34"/>
        </w:numPr>
        <w:spacing w:before="240"/>
      </w:pPr>
      <w:r>
        <w:t>Approval Status</w:t>
      </w:r>
    </w:p>
    <w:p w14:paraId="1F3B120B" w14:textId="77777777" w:rsidR="00EB5EBC" w:rsidRDefault="00DD74E0">
      <w:pPr>
        <w:numPr>
          <w:ilvl w:val="0"/>
          <w:numId w:val="34"/>
        </w:numPr>
      </w:pPr>
      <w:r>
        <w:t>Work Status</w:t>
      </w:r>
    </w:p>
    <w:p w14:paraId="383000C6" w14:textId="77777777" w:rsidR="00EB5EBC" w:rsidRDefault="00DD74E0">
      <w:pPr>
        <w:numPr>
          <w:ilvl w:val="0"/>
          <w:numId w:val="34"/>
        </w:numPr>
      </w:pPr>
      <w:r>
        <w:t>Completion Date</w:t>
      </w:r>
    </w:p>
    <w:p w14:paraId="249A6F11" w14:textId="77777777" w:rsidR="00EB5EBC" w:rsidRDefault="00DD74E0">
      <w:pPr>
        <w:numPr>
          <w:ilvl w:val="0"/>
          <w:numId w:val="34"/>
        </w:numPr>
        <w:spacing w:after="240"/>
      </w:pPr>
      <w:r>
        <w:t>Assigned Team</w:t>
      </w:r>
    </w:p>
    <w:p w14:paraId="53A3AF6C" w14:textId="77777777" w:rsidR="00EB5EBC" w:rsidRDefault="00DD74E0">
      <w:pPr>
        <w:spacing w:before="240" w:after="240"/>
      </w:pPr>
      <w:r>
        <w:t>By automatically updating these fields, the database always reflects the most recent progress of each network request. This ensures accurate record management, simplifies request tracking, and provides administrators with up-to-date information for monitoring and reporting purposes.</w:t>
      </w:r>
    </w:p>
    <w:p w14:paraId="498DB0AE" w14:textId="77777777" w:rsidR="00EB5EBC" w:rsidRDefault="00DD74E0">
      <w:r>
        <w:rPr>
          <w:noProof/>
        </w:rPr>
        <w:drawing>
          <wp:inline distT="114300" distB="114300" distL="114300" distR="114300" wp14:anchorId="34C994FB" wp14:editId="34653614">
            <wp:extent cx="5734050" cy="199517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20"/>
                    <a:srcRect/>
                    <a:stretch>
                      <a:fillRect/>
                    </a:stretch>
                  </pic:blipFill>
                  <pic:spPr>
                    <a:xfrm>
                      <a:off x="0" y="0"/>
                      <a:ext cx="5734050" cy="1995639"/>
                    </a:xfrm>
                    <a:prstGeom prst="rect">
                      <a:avLst/>
                    </a:prstGeom>
                  </pic:spPr>
                </pic:pic>
              </a:graphicData>
            </a:graphic>
          </wp:inline>
        </w:drawing>
      </w:r>
    </w:p>
    <w:p w14:paraId="5BBFD302" w14:textId="77777777" w:rsidR="00EB5EBC" w:rsidRDefault="00EB5EBC"/>
    <w:p w14:paraId="690EDEB9" w14:textId="77777777" w:rsidR="00EB5EBC" w:rsidRDefault="00DD74E0">
      <w:pPr>
        <w:pStyle w:val="Heading2"/>
        <w:keepNext w:val="0"/>
        <w:keepLines w:val="0"/>
        <w:spacing w:after="80"/>
        <w:rPr>
          <w:b/>
          <w:bCs/>
        </w:rPr>
      </w:pPr>
      <w:bookmarkStart w:id="64" w:name="_a3vi2y8dhx20" w:colFirst="0" w:colLast="0"/>
      <w:bookmarkEnd w:id="64"/>
      <w:r>
        <w:rPr>
          <w:b/>
          <w:bCs/>
        </w:rPr>
        <w:t>6.9 Workflow Summary</w:t>
      </w:r>
    </w:p>
    <w:p w14:paraId="7A8347BB" w14:textId="77777777" w:rsidR="00EB5EBC" w:rsidRDefault="00DD74E0">
      <w:pPr>
        <w:spacing w:before="240" w:after="240"/>
      </w:pPr>
      <w:r>
        <w:t xml:space="preserve">The following sequence outlines the complete workflow implemented in the </w:t>
      </w:r>
      <w:r>
        <w:rPr>
          <w:b/>
          <w:bCs/>
        </w:rPr>
        <w:t>Automated Network Request Management</w:t>
      </w:r>
      <w:r>
        <w:t xml:space="preserve"> system. It demonstrates how a network request is processed from submission to completion using ServiceNow automation.</w:t>
      </w:r>
    </w:p>
    <w:p w14:paraId="1963B9B0" w14:textId="77777777" w:rsidR="00EB5EBC" w:rsidRDefault="00DD74E0">
      <w:pPr>
        <w:numPr>
          <w:ilvl w:val="0"/>
          <w:numId w:val="35"/>
        </w:numPr>
        <w:spacing w:before="240"/>
      </w:pPr>
      <w:r>
        <w:t xml:space="preserve">The user submits a </w:t>
      </w:r>
      <w:r>
        <w:rPr>
          <w:b/>
          <w:bCs/>
        </w:rPr>
        <w:t>Network Request</w:t>
      </w:r>
      <w:r>
        <w:t xml:space="preserve"> through the </w:t>
      </w:r>
      <w:r>
        <w:rPr>
          <w:b/>
          <w:bCs/>
        </w:rPr>
        <w:t>Service Catalog</w:t>
      </w:r>
      <w:r>
        <w:t>.</w:t>
      </w:r>
    </w:p>
    <w:p w14:paraId="21D74605" w14:textId="77777777" w:rsidR="00EB5EBC" w:rsidRDefault="00DD74E0">
      <w:pPr>
        <w:numPr>
          <w:ilvl w:val="0"/>
          <w:numId w:val="35"/>
        </w:numPr>
      </w:pPr>
      <w:r>
        <w:t xml:space="preserve">The configured </w:t>
      </w:r>
      <w:r>
        <w:rPr>
          <w:b/>
          <w:bCs/>
        </w:rPr>
        <w:t>Flow Designer</w:t>
      </w:r>
      <w:r>
        <w:t xml:space="preserve"> is automatically triggered upon request submission.</w:t>
      </w:r>
    </w:p>
    <w:p w14:paraId="5AA5E051" w14:textId="77777777" w:rsidR="00EB5EBC" w:rsidRDefault="00DD74E0">
      <w:pPr>
        <w:numPr>
          <w:ilvl w:val="0"/>
          <w:numId w:val="35"/>
        </w:numPr>
      </w:pPr>
      <w:r>
        <w:t xml:space="preserve">The flow retrieves all required </w:t>
      </w:r>
      <w:r>
        <w:rPr>
          <w:b/>
          <w:bCs/>
        </w:rPr>
        <w:t>Catalog Variables</w:t>
      </w:r>
      <w:r>
        <w:t xml:space="preserve"> entered by the user.</w:t>
      </w:r>
    </w:p>
    <w:p w14:paraId="289B6D9A" w14:textId="77777777" w:rsidR="00EB5EBC" w:rsidRDefault="00DD74E0">
      <w:pPr>
        <w:numPr>
          <w:ilvl w:val="0"/>
          <w:numId w:val="35"/>
        </w:numPr>
      </w:pPr>
      <w:r>
        <w:t xml:space="preserve">A new record is generated in the </w:t>
      </w:r>
      <w:r>
        <w:rPr>
          <w:b/>
          <w:bCs/>
        </w:rPr>
        <w:t>Network Database</w:t>
      </w:r>
      <w:r>
        <w:t xml:space="preserve"> custom table to store the request details.</w:t>
      </w:r>
    </w:p>
    <w:p w14:paraId="6DC86F2E" w14:textId="77777777" w:rsidR="00EB5EBC" w:rsidRDefault="00DD74E0">
      <w:pPr>
        <w:numPr>
          <w:ilvl w:val="0"/>
          <w:numId w:val="35"/>
        </w:numPr>
      </w:pPr>
      <w:r>
        <w:t>An approval request is automatically forwarded to the designated approver, such as a Manager or Network Administrator.</w:t>
      </w:r>
    </w:p>
    <w:p w14:paraId="3D5E276E" w14:textId="77777777" w:rsidR="00EB5EBC" w:rsidRDefault="00DD74E0">
      <w:pPr>
        <w:numPr>
          <w:ilvl w:val="0"/>
          <w:numId w:val="35"/>
        </w:numPr>
      </w:pPr>
      <w:r>
        <w:t>The approver reviews the submitted request and records the approval decision.</w:t>
      </w:r>
    </w:p>
    <w:p w14:paraId="601B7A34" w14:textId="77777777" w:rsidR="00EB5EBC" w:rsidRDefault="00DD74E0">
      <w:pPr>
        <w:numPr>
          <w:ilvl w:val="0"/>
          <w:numId w:val="35"/>
        </w:numPr>
      </w:pPr>
      <w:r>
        <w:t>Based on the approval outcome:</w:t>
      </w:r>
    </w:p>
    <w:p w14:paraId="192C1587" w14:textId="77777777" w:rsidR="00EB5EBC" w:rsidRDefault="00DD74E0">
      <w:pPr>
        <w:numPr>
          <w:ilvl w:val="1"/>
          <w:numId w:val="35"/>
        </w:numPr>
      </w:pPr>
      <w:r>
        <w:rPr>
          <w:b/>
          <w:bCs/>
        </w:rPr>
        <w:t>Approved:</w:t>
      </w:r>
      <w:r>
        <w:t xml:space="preserve"> The request continues to the fulfillment stage, and an approval notification is sent to the requester.</w:t>
      </w:r>
    </w:p>
    <w:p w14:paraId="4B42A074" w14:textId="77777777" w:rsidR="00EB5EBC" w:rsidRDefault="00DD74E0">
      <w:pPr>
        <w:numPr>
          <w:ilvl w:val="1"/>
          <w:numId w:val="35"/>
        </w:numPr>
      </w:pPr>
      <w:r>
        <w:rPr>
          <w:b/>
          <w:bCs/>
        </w:rPr>
        <w:t>Rejected:</w:t>
      </w:r>
      <w:r>
        <w:t xml:space="preserve"> The request is marked as rejected, the workflow stops further processing, and a rejection notification is sent to the requester.</w:t>
      </w:r>
    </w:p>
    <w:p w14:paraId="561255C2" w14:textId="77777777" w:rsidR="00EB5EBC" w:rsidRDefault="00DD74E0">
      <w:pPr>
        <w:numPr>
          <w:ilvl w:val="0"/>
          <w:numId w:val="35"/>
        </w:numPr>
        <w:spacing w:after="240"/>
      </w:pPr>
      <w:r>
        <w:lastRenderedPageBreak/>
        <w:t xml:space="preserve">Finally, the corresponding record in the </w:t>
      </w:r>
      <w:r>
        <w:rPr>
          <w:b/>
          <w:bCs/>
        </w:rPr>
        <w:t>Network Database</w:t>
      </w:r>
      <w:r>
        <w:t xml:space="preserve"> table is updated with the latest request status and other relevant details.</w:t>
      </w:r>
    </w:p>
    <w:p w14:paraId="1870E898" w14:textId="77777777" w:rsidR="00EB5EBC" w:rsidRDefault="00DD74E0">
      <w:pPr>
        <w:pStyle w:val="Heading1"/>
        <w:keepNext w:val="0"/>
        <w:keepLines w:val="0"/>
        <w:numPr>
          <w:ilvl w:val="0"/>
          <w:numId w:val="29"/>
        </w:numPr>
        <w:spacing w:before="480"/>
        <w:rPr>
          <w:b/>
          <w:bCs/>
          <w:sz w:val="30"/>
          <w:szCs w:val="30"/>
          <w:lang w:val="en-US"/>
        </w:rPr>
      </w:pPr>
      <w:r>
        <w:rPr>
          <w:b/>
          <w:bCs/>
          <w:sz w:val="30"/>
          <w:szCs w:val="30"/>
          <w:lang w:val="en-US"/>
        </w:rPr>
        <w:t>Flow Execution Test</w:t>
      </w:r>
    </w:p>
    <w:p w14:paraId="3E97BF06" w14:textId="77777777" w:rsidR="00EB5EBC" w:rsidRDefault="00EB5EBC">
      <w:pPr>
        <w:ind w:left="360"/>
        <w:rPr>
          <w:lang w:val="en-US"/>
        </w:rPr>
      </w:pPr>
    </w:p>
    <w:p w14:paraId="5E881EAC" w14:textId="77777777" w:rsidR="00EB5EBC" w:rsidRDefault="00DD74E0">
      <w:pPr>
        <w:spacing w:after="240"/>
        <w:rPr>
          <w:lang w:val="en-US"/>
        </w:rPr>
      </w:pPr>
      <w:r>
        <w:rPr>
          <w:noProof/>
          <w:lang w:val="en-US"/>
        </w:rPr>
        <w:drawing>
          <wp:inline distT="0" distB="0" distL="114300" distR="114300" wp14:anchorId="29D86F64" wp14:editId="6F3605CC">
            <wp:extent cx="6132195" cy="3412490"/>
            <wp:effectExtent l="0" t="0" r="1905" b="16510"/>
            <wp:docPr id="24" name="Picture 24" descr="Screenshot 2026-06-26 17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6-26 170426"/>
                    <pic:cNvPicPr>
                      <a:picLocks noChangeAspect="1"/>
                    </pic:cNvPicPr>
                  </pic:nvPicPr>
                  <pic:blipFill>
                    <a:blip r:embed="rId21"/>
                    <a:stretch>
                      <a:fillRect/>
                    </a:stretch>
                  </pic:blipFill>
                  <pic:spPr>
                    <a:xfrm>
                      <a:off x="0" y="0"/>
                      <a:ext cx="6132195" cy="3412490"/>
                    </a:xfrm>
                    <a:prstGeom prst="rect">
                      <a:avLst/>
                    </a:prstGeom>
                  </pic:spPr>
                </pic:pic>
              </a:graphicData>
            </a:graphic>
          </wp:inline>
        </w:drawing>
      </w:r>
    </w:p>
    <w:p w14:paraId="270D8FFE" w14:textId="77777777" w:rsidR="00EB5EBC" w:rsidRDefault="00DD74E0">
      <w:pPr>
        <w:spacing w:after="240"/>
        <w:rPr>
          <w:lang w:val="en-US"/>
        </w:rPr>
      </w:pPr>
      <w:r>
        <w:rPr>
          <w:noProof/>
          <w:lang w:val="en-US"/>
        </w:rPr>
        <w:drawing>
          <wp:inline distT="0" distB="0" distL="114300" distR="114300" wp14:anchorId="06896557" wp14:editId="60016264">
            <wp:extent cx="6100445" cy="2675255"/>
            <wp:effectExtent l="0" t="0" r="14605" b="10795"/>
            <wp:docPr id="25" name="Picture 25" descr="Screenshot 2026-06-26 17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26 170509"/>
                    <pic:cNvPicPr>
                      <a:picLocks noChangeAspect="1"/>
                    </pic:cNvPicPr>
                  </pic:nvPicPr>
                  <pic:blipFill>
                    <a:blip r:embed="rId22"/>
                    <a:stretch>
                      <a:fillRect/>
                    </a:stretch>
                  </pic:blipFill>
                  <pic:spPr>
                    <a:xfrm>
                      <a:off x="0" y="0"/>
                      <a:ext cx="6100445" cy="2675255"/>
                    </a:xfrm>
                    <a:prstGeom prst="rect">
                      <a:avLst/>
                    </a:prstGeom>
                  </pic:spPr>
                </pic:pic>
              </a:graphicData>
            </a:graphic>
          </wp:inline>
        </w:drawing>
      </w:r>
    </w:p>
    <w:p w14:paraId="4E59BF24" w14:textId="77777777" w:rsidR="00EB5EBC" w:rsidRDefault="00EB5EBC">
      <w:pPr>
        <w:spacing w:after="240"/>
        <w:rPr>
          <w:lang w:val="en-US"/>
        </w:rPr>
      </w:pPr>
    </w:p>
    <w:p w14:paraId="6406A6EF" w14:textId="77777777" w:rsidR="00EB5EBC" w:rsidRDefault="00EB5EBC">
      <w:pPr>
        <w:spacing w:after="240"/>
        <w:rPr>
          <w:lang w:val="en-US"/>
        </w:rPr>
      </w:pPr>
    </w:p>
    <w:p w14:paraId="6E3F1D60" w14:textId="77777777" w:rsidR="00EB5EBC" w:rsidRDefault="00EB5EBC">
      <w:pPr>
        <w:spacing w:after="240"/>
        <w:rPr>
          <w:lang w:val="en-US"/>
        </w:rPr>
      </w:pPr>
    </w:p>
    <w:p w14:paraId="0656E410" w14:textId="77777777" w:rsidR="00EB5EBC" w:rsidRDefault="00DD74E0">
      <w:pPr>
        <w:pStyle w:val="Heading1"/>
        <w:keepNext w:val="0"/>
        <w:keepLines w:val="0"/>
        <w:spacing w:before="480"/>
        <w:rPr>
          <w:b/>
          <w:bCs/>
          <w:sz w:val="30"/>
          <w:szCs w:val="30"/>
        </w:rPr>
      </w:pPr>
      <w:proofErr w:type="gramStart"/>
      <w:r>
        <w:rPr>
          <w:b/>
          <w:bCs/>
          <w:sz w:val="30"/>
          <w:szCs w:val="30"/>
          <w:lang w:val="en-US"/>
        </w:rPr>
        <w:lastRenderedPageBreak/>
        <w:t xml:space="preserve">8 </w:t>
      </w:r>
      <w:r>
        <w:rPr>
          <w:b/>
          <w:bCs/>
          <w:sz w:val="30"/>
          <w:szCs w:val="30"/>
        </w:rPr>
        <w:t>.</w:t>
      </w:r>
      <w:proofErr w:type="gramEnd"/>
      <w:r>
        <w:rPr>
          <w:b/>
          <w:bCs/>
          <w:sz w:val="30"/>
          <w:szCs w:val="30"/>
        </w:rPr>
        <w:t xml:space="preserve"> Screenshots of Output</w:t>
      </w:r>
    </w:p>
    <w:p w14:paraId="4E77FAC6" w14:textId="77777777" w:rsidR="00EB5EBC" w:rsidRDefault="00DD74E0">
      <w:pPr>
        <w:numPr>
          <w:ilvl w:val="0"/>
          <w:numId w:val="36"/>
        </w:numPr>
        <w:spacing w:before="240" w:after="240"/>
        <w:rPr>
          <w:b/>
          <w:bCs/>
          <w:sz w:val="26"/>
          <w:szCs w:val="26"/>
          <w:lang w:val="en-US"/>
        </w:rPr>
      </w:pPr>
      <w:r>
        <w:rPr>
          <w:b/>
          <w:bCs/>
          <w:sz w:val="26"/>
          <w:szCs w:val="26"/>
        </w:rPr>
        <w:t xml:space="preserve">Flow </w:t>
      </w:r>
      <w:r>
        <w:rPr>
          <w:b/>
          <w:bCs/>
          <w:sz w:val="26"/>
          <w:szCs w:val="26"/>
          <w:lang w:val="en-US"/>
        </w:rPr>
        <w:t>Designer View</w:t>
      </w:r>
    </w:p>
    <w:p w14:paraId="6BDC6A46" w14:textId="77777777" w:rsidR="00EB5EBC" w:rsidRDefault="00EB5EBC">
      <w:pPr>
        <w:rPr>
          <w:lang w:val="en-US"/>
        </w:rPr>
      </w:pPr>
    </w:p>
    <w:p w14:paraId="01E5F24D" w14:textId="77777777" w:rsidR="00EB5EBC" w:rsidRDefault="00DD74E0">
      <w:pPr>
        <w:rPr>
          <w:lang w:val="en-US"/>
        </w:rPr>
      </w:pPr>
      <w:r>
        <w:rPr>
          <w:noProof/>
          <w:lang w:val="en-US"/>
        </w:rPr>
        <w:drawing>
          <wp:inline distT="0" distB="0" distL="114300" distR="114300" wp14:anchorId="3028817A" wp14:editId="1CFBF56C">
            <wp:extent cx="5730240" cy="3614420"/>
            <wp:effectExtent l="0" t="0" r="3810" b="5080"/>
            <wp:docPr id="18" name="Picture 18" descr="Screenshot 2026-06-26 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64153"/>
                    <pic:cNvPicPr>
                      <a:picLocks noChangeAspect="1"/>
                    </pic:cNvPicPr>
                  </pic:nvPicPr>
                  <pic:blipFill>
                    <a:blip r:embed="rId23"/>
                    <a:stretch>
                      <a:fillRect/>
                    </a:stretch>
                  </pic:blipFill>
                  <pic:spPr>
                    <a:xfrm>
                      <a:off x="0" y="0"/>
                      <a:ext cx="5730240" cy="3614420"/>
                    </a:xfrm>
                    <a:prstGeom prst="rect">
                      <a:avLst/>
                    </a:prstGeom>
                  </pic:spPr>
                </pic:pic>
              </a:graphicData>
            </a:graphic>
          </wp:inline>
        </w:drawing>
      </w:r>
    </w:p>
    <w:p w14:paraId="6D8D129E" w14:textId="77777777" w:rsidR="00EB5EBC" w:rsidRDefault="00DD74E0">
      <w:pPr>
        <w:rPr>
          <w:lang w:val="en-US"/>
        </w:rPr>
      </w:pPr>
      <w:r>
        <w:rPr>
          <w:noProof/>
          <w:lang w:val="en-US"/>
        </w:rPr>
        <w:drawing>
          <wp:inline distT="0" distB="0" distL="114300" distR="114300" wp14:anchorId="0902EA62" wp14:editId="4FE66347">
            <wp:extent cx="5727065" cy="2827655"/>
            <wp:effectExtent l="0" t="0" r="6985" b="10795"/>
            <wp:docPr id="19" name="Picture 19" descr="Screenshot 2026-06-26 16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6-26 164217"/>
                    <pic:cNvPicPr>
                      <a:picLocks noChangeAspect="1"/>
                    </pic:cNvPicPr>
                  </pic:nvPicPr>
                  <pic:blipFill>
                    <a:blip r:embed="rId24"/>
                    <a:stretch>
                      <a:fillRect/>
                    </a:stretch>
                  </pic:blipFill>
                  <pic:spPr>
                    <a:xfrm>
                      <a:off x="0" y="0"/>
                      <a:ext cx="5727065" cy="2827655"/>
                    </a:xfrm>
                    <a:prstGeom prst="rect">
                      <a:avLst/>
                    </a:prstGeom>
                  </pic:spPr>
                </pic:pic>
              </a:graphicData>
            </a:graphic>
          </wp:inline>
        </w:drawing>
      </w:r>
    </w:p>
    <w:p w14:paraId="58101C67" w14:textId="77777777" w:rsidR="00EB5EBC" w:rsidRDefault="00EB5EBC">
      <w:bookmarkStart w:id="65" w:name="_uincy4za3dku" w:colFirst="0" w:colLast="0"/>
      <w:bookmarkEnd w:id="65"/>
    </w:p>
    <w:p w14:paraId="7D1E86A3" w14:textId="77777777" w:rsidR="00EB5EBC" w:rsidRDefault="00EB5EBC"/>
    <w:p w14:paraId="172018A6" w14:textId="77777777" w:rsidR="00EB5EBC" w:rsidRDefault="00EB5EBC"/>
    <w:p w14:paraId="455E4E7A" w14:textId="77777777" w:rsidR="00EB5EBC" w:rsidRDefault="00EB5EBC"/>
    <w:p w14:paraId="4DF584AC" w14:textId="77777777" w:rsidR="00EB5EBC" w:rsidRDefault="00EB5EBC"/>
    <w:p w14:paraId="5EEF98F8" w14:textId="77777777" w:rsidR="00EB5EBC" w:rsidRDefault="00EB5EBC"/>
    <w:p w14:paraId="28CC3DCF" w14:textId="77777777" w:rsidR="00EB5EBC" w:rsidRDefault="00DD74E0">
      <w:pPr>
        <w:numPr>
          <w:ilvl w:val="0"/>
          <w:numId w:val="36"/>
        </w:numPr>
        <w:spacing w:before="240" w:after="240"/>
        <w:rPr>
          <w:b/>
          <w:bCs/>
          <w:sz w:val="26"/>
          <w:szCs w:val="26"/>
        </w:rPr>
      </w:pPr>
      <w:r>
        <w:rPr>
          <w:b/>
          <w:bCs/>
          <w:sz w:val="26"/>
          <w:szCs w:val="26"/>
        </w:rPr>
        <w:lastRenderedPageBreak/>
        <w:t xml:space="preserve">Email Notification </w:t>
      </w:r>
    </w:p>
    <w:p w14:paraId="3E6BEE43" w14:textId="77777777" w:rsidR="00EB5EBC" w:rsidRDefault="00DD74E0">
      <w:pPr>
        <w:spacing w:before="240" w:after="240"/>
        <w:ind w:left="360"/>
        <w:rPr>
          <w:b/>
          <w:bCs/>
          <w:sz w:val="26"/>
          <w:szCs w:val="26"/>
        </w:rPr>
      </w:pPr>
      <w:r>
        <w:rPr>
          <w:b/>
          <w:bCs/>
          <w:sz w:val="26"/>
          <w:szCs w:val="26"/>
        </w:rPr>
        <w:t>Request REQ0010009 was created</w:t>
      </w:r>
    </w:p>
    <w:p w14:paraId="4DA065CB" w14:textId="77777777" w:rsidR="00EB5EBC" w:rsidRDefault="00DD74E0">
      <w:pPr>
        <w:spacing w:before="240" w:after="240"/>
        <w:rPr>
          <w:b/>
          <w:bCs/>
          <w:sz w:val="26"/>
          <w:szCs w:val="26"/>
          <w:lang w:val="en-US"/>
        </w:rPr>
      </w:pPr>
      <w:r>
        <w:rPr>
          <w:b/>
          <w:bCs/>
          <w:noProof/>
          <w:sz w:val="26"/>
          <w:szCs w:val="26"/>
          <w:lang w:val="en-US"/>
        </w:rPr>
        <w:drawing>
          <wp:inline distT="0" distB="0" distL="114300" distR="114300" wp14:anchorId="547B850A" wp14:editId="21ABC034">
            <wp:extent cx="6035040" cy="3453130"/>
            <wp:effectExtent l="0" t="0" r="3810" b="13970"/>
            <wp:docPr id="20" name="Picture 20" descr="Screenshot 2026-06-26 17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70630"/>
                    <pic:cNvPicPr>
                      <a:picLocks noChangeAspect="1"/>
                    </pic:cNvPicPr>
                  </pic:nvPicPr>
                  <pic:blipFill>
                    <a:blip r:embed="rId25"/>
                    <a:stretch>
                      <a:fillRect/>
                    </a:stretch>
                  </pic:blipFill>
                  <pic:spPr>
                    <a:xfrm>
                      <a:off x="0" y="0"/>
                      <a:ext cx="6035040" cy="3453130"/>
                    </a:xfrm>
                    <a:prstGeom prst="rect">
                      <a:avLst/>
                    </a:prstGeom>
                  </pic:spPr>
                </pic:pic>
              </a:graphicData>
            </a:graphic>
          </wp:inline>
        </w:drawing>
      </w:r>
    </w:p>
    <w:p w14:paraId="1D6DF457" w14:textId="77777777" w:rsidR="00EB5EBC" w:rsidRDefault="00EB5EBC">
      <w:pPr>
        <w:spacing w:before="240" w:after="240"/>
        <w:rPr>
          <w:b/>
          <w:bCs/>
          <w:sz w:val="26"/>
          <w:szCs w:val="26"/>
          <w:lang w:val="en-US"/>
        </w:rPr>
      </w:pPr>
    </w:p>
    <w:p w14:paraId="1E436E0C" w14:textId="77777777" w:rsidR="00EB5EBC" w:rsidRDefault="00DD74E0">
      <w:pPr>
        <w:spacing w:before="240" w:after="240"/>
        <w:rPr>
          <w:b/>
          <w:bCs/>
          <w:sz w:val="26"/>
          <w:szCs w:val="26"/>
          <w:lang w:val="en-US"/>
        </w:rPr>
      </w:pPr>
      <w:r>
        <w:rPr>
          <w:b/>
          <w:bCs/>
          <w:sz w:val="26"/>
          <w:szCs w:val="26"/>
          <w:lang w:val="en-US"/>
        </w:rPr>
        <w:t>Request has been created</w:t>
      </w:r>
    </w:p>
    <w:p w14:paraId="1BE17DEE" w14:textId="77777777" w:rsidR="00EB5EBC" w:rsidRDefault="00DD74E0">
      <w:pPr>
        <w:spacing w:before="240" w:after="240"/>
        <w:rPr>
          <w:b/>
          <w:bCs/>
          <w:sz w:val="26"/>
          <w:szCs w:val="26"/>
          <w:lang w:val="en-US"/>
        </w:rPr>
      </w:pPr>
      <w:r>
        <w:rPr>
          <w:b/>
          <w:bCs/>
          <w:noProof/>
          <w:sz w:val="26"/>
          <w:szCs w:val="26"/>
          <w:lang w:val="en-US"/>
        </w:rPr>
        <w:drawing>
          <wp:inline distT="0" distB="0" distL="114300" distR="114300" wp14:anchorId="54F95020" wp14:editId="7B83AF2B">
            <wp:extent cx="5998210" cy="2647950"/>
            <wp:effectExtent l="0" t="0" r="2540" b="0"/>
            <wp:docPr id="21" name="Picture 21" descr="Screenshot 2026-06-26 17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72607"/>
                    <pic:cNvPicPr>
                      <a:picLocks noChangeAspect="1"/>
                    </pic:cNvPicPr>
                  </pic:nvPicPr>
                  <pic:blipFill>
                    <a:blip r:embed="rId26"/>
                    <a:stretch>
                      <a:fillRect/>
                    </a:stretch>
                  </pic:blipFill>
                  <pic:spPr>
                    <a:xfrm>
                      <a:off x="0" y="0"/>
                      <a:ext cx="5998210" cy="2647950"/>
                    </a:xfrm>
                    <a:prstGeom prst="rect">
                      <a:avLst/>
                    </a:prstGeom>
                  </pic:spPr>
                </pic:pic>
              </a:graphicData>
            </a:graphic>
          </wp:inline>
        </w:drawing>
      </w:r>
    </w:p>
    <w:p w14:paraId="34A8D673" w14:textId="77777777" w:rsidR="00EB5EBC" w:rsidRDefault="00EB5EBC">
      <w:pPr>
        <w:spacing w:before="240" w:after="240"/>
        <w:rPr>
          <w:b/>
          <w:bCs/>
          <w:sz w:val="26"/>
          <w:szCs w:val="26"/>
          <w:lang w:val="en-US"/>
        </w:rPr>
      </w:pPr>
    </w:p>
    <w:p w14:paraId="4C37BC17" w14:textId="77777777" w:rsidR="00EB5EBC" w:rsidRDefault="00EB5EBC">
      <w:pPr>
        <w:spacing w:before="240" w:after="240"/>
        <w:rPr>
          <w:b/>
          <w:bCs/>
          <w:sz w:val="26"/>
          <w:szCs w:val="26"/>
          <w:lang w:val="en-US"/>
        </w:rPr>
      </w:pPr>
    </w:p>
    <w:p w14:paraId="11378EAF" w14:textId="77777777" w:rsidR="00EB5EBC" w:rsidRDefault="00DD74E0">
      <w:pPr>
        <w:spacing w:before="240" w:after="240"/>
        <w:rPr>
          <w:b/>
          <w:bCs/>
          <w:sz w:val="26"/>
          <w:szCs w:val="26"/>
          <w:lang w:val="en-US"/>
        </w:rPr>
      </w:pPr>
      <w:r>
        <w:rPr>
          <w:b/>
          <w:bCs/>
          <w:sz w:val="26"/>
          <w:szCs w:val="26"/>
          <w:lang w:val="en-US"/>
        </w:rPr>
        <w:lastRenderedPageBreak/>
        <w:t>Network Request Approved</w:t>
      </w:r>
    </w:p>
    <w:p w14:paraId="1B697843" w14:textId="77777777" w:rsidR="00EB5EBC" w:rsidRDefault="00DD74E0">
      <w:pPr>
        <w:spacing w:before="240" w:after="240"/>
        <w:rPr>
          <w:b/>
          <w:bCs/>
          <w:sz w:val="26"/>
          <w:szCs w:val="26"/>
          <w:lang w:val="en-US"/>
        </w:rPr>
      </w:pPr>
      <w:r>
        <w:rPr>
          <w:b/>
          <w:bCs/>
          <w:noProof/>
          <w:sz w:val="26"/>
          <w:szCs w:val="26"/>
          <w:lang w:val="en-US"/>
        </w:rPr>
        <w:drawing>
          <wp:inline distT="0" distB="0" distL="114300" distR="114300" wp14:anchorId="05E3F2C5" wp14:editId="14E523A5">
            <wp:extent cx="5960745" cy="2564130"/>
            <wp:effectExtent l="0" t="0" r="1905" b="7620"/>
            <wp:docPr id="22" name="Picture 22" descr="Screenshot 2026-06-26 1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26 172657"/>
                    <pic:cNvPicPr>
                      <a:picLocks noChangeAspect="1"/>
                    </pic:cNvPicPr>
                  </pic:nvPicPr>
                  <pic:blipFill>
                    <a:blip r:embed="rId27"/>
                    <a:stretch>
                      <a:fillRect/>
                    </a:stretch>
                  </pic:blipFill>
                  <pic:spPr>
                    <a:xfrm>
                      <a:off x="0" y="0"/>
                      <a:ext cx="5960745" cy="2564130"/>
                    </a:xfrm>
                    <a:prstGeom prst="rect">
                      <a:avLst/>
                    </a:prstGeom>
                  </pic:spPr>
                </pic:pic>
              </a:graphicData>
            </a:graphic>
          </wp:inline>
        </w:drawing>
      </w:r>
    </w:p>
    <w:p w14:paraId="38376E05" w14:textId="77777777" w:rsidR="00EB5EBC" w:rsidRDefault="00EB5EBC">
      <w:pPr>
        <w:spacing w:before="240" w:after="240"/>
        <w:rPr>
          <w:b/>
          <w:bCs/>
          <w:sz w:val="26"/>
          <w:szCs w:val="26"/>
          <w:lang w:val="en-US"/>
        </w:rPr>
      </w:pPr>
    </w:p>
    <w:p w14:paraId="41847AD3" w14:textId="77777777" w:rsidR="00EB5EBC" w:rsidRDefault="00DD74E0">
      <w:pPr>
        <w:spacing w:before="240" w:after="240"/>
        <w:rPr>
          <w:b/>
          <w:bCs/>
          <w:sz w:val="26"/>
          <w:szCs w:val="26"/>
          <w:lang w:val="en-US"/>
        </w:rPr>
      </w:pPr>
      <w:r>
        <w:rPr>
          <w:b/>
          <w:bCs/>
          <w:sz w:val="26"/>
          <w:szCs w:val="26"/>
          <w:lang w:val="en-US"/>
        </w:rPr>
        <w:t>Network Request Completed</w:t>
      </w:r>
    </w:p>
    <w:p w14:paraId="1268D5A9" w14:textId="77777777" w:rsidR="00EB5EBC" w:rsidRDefault="00DD74E0">
      <w:pPr>
        <w:spacing w:before="240" w:after="240"/>
        <w:rPr>
          <w:b/>
          <w:bCs/>
          <w:sz w:val="26"/>
          <w:szCs w:val="26"/>
          <w:lang w:val="en-US"/>
        </w:rPr>
      </w:pPr>
      <w:r>
        <w:rPr>
          <w:b/>
          <w:bCs/>
          <w:noProof/>
          <w:sz w:val="26"/>
          <w:szCs w:val="26"/>
          <w:lang w:val="en-US"/>
        </w:rPr>
        <w:drawing>
          <wp:inline distT="0" distB="0" distL="114300" distR="114300" wp14:anchorId="35952DA2" wp14:editId="37047EA3">
            <wp:extent cx="5976620" cy="2510155"/>
            <wp:effectExtent l="0" t="0" r="5080" b="4445"/>
            <wp:docPr id="23" name="Picture 23" descr="Screenshot 2026-06-26 17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26 172728"/>
                    <pic:cNvPicPr>
                      <a:picLocks noChangeAspect="1"/>
                    </pic:cNvPicPr>
                  </pic:nvPicPr>
                  <pic:blipFill>
                    <a:blip r:embed="rId28"/>
                    <a:stretch>
                      <a:fillRect/>
                    </a:stretch>
                  </pic:blipFill>
                  <pic:spPr>
                    <a:xfrm>
                      <a:off x="0" y="0"/>
                      <a:ext cx="5976620" cy="2510155"/>
                    </a:xfrm>
                    <a:prstGeom prst="rect">
                      <a:avLst/>
                    </a:prstGeom>
                  </pic:spPr>
                </pic:pic>
              </a:graphicData>
            </a:graphic>
          </wp:inline>
        </w:drawing>
      </w:r>
    </w:p>
    <w:p w14:paraId="5AD9622D" w14:textId="77777777" w:rsidR="00EB5EBC" w:rsidRDefault="00EB5EBC">
      <w:pPr>
        <w:spacing w:before="240" w:after="240"/>
        <w:rPr>
          <w:b/>
          <w:bCs/>
          <w:sz w:val="26"/>
          <w:szCs w:val="26"/>
          <w:lang w:val="en-US"/>
        </w:rPr>
      </w:pPr>
    </w:p>
    <w:p w14:paraId="60983183" w14:textId="77777777" w:rsidR="00EB5EBC" w:rsidRDefault="00DD74E0">
      <w:pPr>
        <w:pStyle w:val="Heading1"/>
        <w:keepNext w:val="0"/>
        <w:keepLines w:val="0"/>
        <w:spacing w:before="480"/>
        <w:rPr>
          <w:b/>
          <w:bCs/>
          <w:sz w:val="32"/>
          <w:szCs w:val="32"/>
        </w:rPr>
      </w:pPr>
      <w:bookmarkStart w:id="66" w:name="_fstbwjxim9qh" w:colFirst="0" w:colLast="0"/>
      <w:bookmarkEnd w:id="66"/>
      <w:proofErr w:type="gramStart"/>
      <w:r>
        <w:rPr>
          <w:b/>
          <w:bCs/>
          <w:sz w:val="32"/>
          <w:szCs w:val="32"/>
          <w:lang w:val="en-US"/>
        </w:rPr>
        <w:t xml:space="preserve">9 </w:t>
      </w:r>
      <w:r>
        <w:rPr>
          <w:b/>
          <w:bCs/>
          <w:sz w:val="32"/>
          <w:szCs w:val="32"/>
        </w:rPr>
        <w:t>.</w:t>
      </w:r>
      <w:proofErr w:type="gramEnd"/>
      <w:r>
        <w:rPr>
          <w:b/>
          <w:bCs/>
          <w:sz w:val="32"/>
          <w:szCs w:val="32"/>
        </w:rPr>
        <w:t xml:space="preserve"> Conclusion</w:t>
      </w:r>
    </w:p>
    <w:p w14:paraId="49B04E46" w14:textId="77777777" w:rsidR="00EB5EBC" w:rsidRDefault="00DD74E0">
      <w:pPr>
        <w:spacing w:before="240" w:after="240"/>
      </w:pPr>
      <w:r>
        <w:t>The Automated Network Request Management project demonstrates the effectiveness of using the ServiceNow platform to automate and simplify the management of network service requests. By utilizing features such as the Service Catalog, Catalog Variables, UI Policies, Custom Tables, Flow Designer, Approval Management, and Email Notifications, the system provides a well-organized workflow that manages requests efficiently from submission through completion.</w:t>
      </w:r>
    </w:p>
    <w:p w14:paraId="0BB7AB8D" w14:textId="77777777" w:rsidR="00EB5EBC" w:rsidRDefault="00DD74E0">
      <w:pPr>
        <w:spacing w:before="240" w:after="240"/>
      </w:pPr>
      <w:r>
        <w:lastRenderedPageBreak/>
        <w:t>The automation implemented in this project reduces manual intervention, speeds up request processing, and ensures that every request follows a standardized workflow. Automated approvals, record management, and notification services improve communication, maintain accurate request tracking, and support compliance with organizational policies and Service Level Agreements (SLAs).</w:t>
      </w:r>
    </w:p>
    <w:p w14:paraId="203CE4B7" w14:textId="77777777" w:rsidR="00EB5EBC" w:rsidRDefault="00DD74E0">
      <w:pPr>
        <w:spacing w:before="240" w:after="240"/>
      </w:pPr>
      <w:r>
        <w:t>In conclusion, the project delivers a flexible, scalable, and user-friendly solution for managing network requests. It enhances operational efficiency, improves the overall user experience, and establishes a strong framework that can be extended in the future by integrating additional network services and advanced automation capabilities.</w:t>
      </w:r>
    </w:p>
    <w:p w14:paraId="5B1F0590" w14:textId="77777777" w:rsidR="00EB5EBC" w:rsidRDefault="00EB5EBC">
      <w:pPr>
        <w:spacing w:before="240" w:after="240"/>
        <w:rPr>
          <w:b/>
          <w:bCs/>
          <w:sz w:val="26"/>
          <w:szCs w:val="26"/>
        </w:rPr>
      </w:pPr>
    </w:p>
    <w:sectPr w:rsidR="00EB5EB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A877" w14:textId="77777777" w:rsidR="00DD74E0" w:rsidRDefault="00DD74E0">
      <w:pPr>
        <w:spacing w:line="240" w:lineRule="auto"/>
      </w:pPr>
      <w:r>
        <w:separator/>
      </w:r>
    </w:p>
  </w:endnote>
  <w:endnote w:type="continuationSeparator" w:id="0">
    <w:p w14:paraId="72AA510E" w14:textId="77777777" w:rsidR="00DD74E0" w:rsidRDefault="00DD7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F84C5BE9-FEF9-42D5-ACFE-F0B682EE474A}"/>
    <w:embedBold r:id="rId2" w:subsetted="1" w:fontKey="{C31E0C21-7DA4-451E-8C76-B2E3749F2A7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BE5AC0B-2A75-4472-8823-437EB663CEF9}"/>
  </w:font>
  <w:font w:name="Cambria">
    <w:panose1 w:val="02040503050406030204"/>
    <w:charset w:val="00"/>
    <w:family w:val="roman"/>
    <w:pitch w:val="variable"/>
    <w:sig w:usb0="E00006FF" w:usb1="420024FF" w:usb2="02000000" w:usb3="00000000" w:csb0="0000019F" w:csb1="00000000"/>
    <w:embedRegular r:id="rId4" w:fontKey="{F634D274-57D8-4F7E-BDBE-84781BE377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91C5" w14:textId="77777777" w:rsidR="00DD74E0" w:rsidRDefault="00DD74E0">
      <w:r>
        <w:separator/>
      </w:r>
    </w:p>
  </w:footnote>
  <w:footnote w:type="continuationSeparator" w:id="0">
    <w:p w14:paraId="01771790" w14:textId="77777777" w:rsidR="00DD74E0" w:rsidRDefault="00DD7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8461FADE"/>
    <w:multiLevelType w:val="multilevel"/>
    <w:tmpl w:val="8461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9288B902"/>
    <w:multiLevelType w:val="multilevel"/>
    <w:tmpl w:val="9288B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9C8AC8EF"/>
    <w:multiLevelType w:val="multilevel"/>
    <w:tmpl w:val="9C8AC8E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B0F1ACD9"/>
    <w:multiLevelType w:val="multilevel"/>
    <w:tmpl w:val="B0F1AC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B5E306ED"/>
    <w:multiLevelType w:val="multilevel"/>
    <w:tmpl w:val="B5E306E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BE923771"/>
    <w:multiLevelType w:val="multilevel"/>
    <w:tmpl w:val="BE923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BF205925"/>
    <w:multiLevelType w:val="multilevel"/>
    <w:tmpl w:val="BF205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D7F9FE59"/>
    <w:multiLevelType w:val="multilevel"/>
    <w:tmpl w:val="D7F9FE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F4B5D9F5"/>
    <w:multiLevelType w:val="multilevel"/>
    <w:tmpl w:val="F4B5D9F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3D62ECE"/>
    <w:multiLevelType w:val="multilevel"/>
    <w:tmpl w:val="03D62E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3FCF68"/>
    <w:multiLevelType w:val="multilevel"/>
    <w:tmpl w:val="243FCF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A0D9AC"/>
    <w:multiLevelType w:val="multilevel"/>
    <w:tmpl w:val="39A0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A08BB8"/>
    <w:multiLevelType w:val="multilevel"/>
    <w:tmpl w:val="46A08B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94DA66"/>
    <w:multiLevelType w:val="multilevel"/>
    <w:tmpl w:val="4D94D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765686"/>
    <w:multiLevelType w:val="multilevel"/>
    <w:tmpl w:val="58765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382F6E"/>
    <w:multiLevelType w:val="multilevel"/>
    <w:tmpl w:val="60382F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29F7852"/>
    <w:multiLevelType w:val="multilevel"/>
    <w:tmpl w:val="629F7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2183CF9"/>
    <w:multiLevelType w:val="multilevel"/>
    <w:tmpl w:val="72183CF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7ECEA79"/>
    <w:multiLevelType w:val="multilevel"/>
    <w:tmpl w:val="77ECEA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C246926"/>
    <w:multiLevelType w:val="multilevel"/>
    <w:tmpl w:val="7C246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DEC2089"/>
    <w:multiLevelType w:val="multilevel"/>
    <w:tmpl w:val="7DEC2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2670112">
    <w:abstractNumId w:val="14"/>
  </w:num>
  <w:num w:numId="2" w16cid:durableId="628167287">
    <w:abstractNumId w:val="10"/>
  </w:num>
  <w:num w:numId="3" w16cid:durableId="795368972">
    <w:abstractNumId w:val="28"/>
  </w:num>
  <w:num w:numId="4" w16cid:durableId="1469545141">
    <w:abstractNumId w:val="8"/>
  </w:num>
  <w:num w:numId="5" w16cid:durableId="2024745226">
    <w:abstractNumId w:val="6"/>
  </w:num>
  <w:num w:numId="6" w16cid:durableId="152529978">
    <w:abstractNumId w:val="16"/>
  </w:num>
  <w:num w:numId="7" w16cid:durableId="1593977495">
    <w:abstractNumId w:val="20"/>
  </w:num>
  <w:num w:numId="8" w16cid:durableId="360977357">
    <w:abstractNumId w:val="32"/>
  </w:num>
  <w:num w:numId="9" w16cid:durableId="2002660016">
    <w:abstractNumId w:val="15"/>
  </w:num>
  <w:num w:numId="10" w16cid:durableId="455296203">
    <w:abstractNumId w:val="2"/>
  </w:num>
  <w:num w:numId="11" w16cid:durableId="198125038">
    <w:abstractNumId w:val="21"/>
  </w:num>
  <w:num w:numId="12" w16cid:durableId="1219825291">
    <w:abstractNumId w:val="29"/>
  </w:num>
  <w:num w:numId="13" w16cid:durableId="992489132">
    <w:abstractNumId w:val="9"/>
  </w:num>
  <w:num w:numId="14" w16cid:durableId="747187983">
    <w:abstractNumId w:val="25"/>
  </w:num>
  <w:num w:numId="15" w16cid:durableId="285431975">
    <w:abstractNumId w:val="13"/>
  </w:num>
  <w:num w:numId="16" w16cid:durableId="1601184678">
    <w:abstractNumId w:val="19"/>
  </w:num>
  <w:num w:numId="17" w16cid:durableId="1681469721">
    <w:abstractNumId w:val="12"/>
  </w:num>
  <w:num w:numId="18" w16cid:durableId="1947736774">
    <w:abstractNumId w:val="11"/>
  </w:num>
  <w:num w:numId="19" w16cid:durableId="1360855062">
    <w:abstractNumId w:val="4"/>
  </w:num>
  <w:num w:numId="20" w16cid:durableId="1723941707">
    <w:abstractNumId w:val="24"/>
  </w:num>
  <w:num w:numId="21" w16cid:durableId="1127431928">
    <w:abstractNumId w:val="30"/>
  </w:num>
  <w:num w:numId="22" w16cid:durableId="313992488">
    <w:abstractNumId w:val="17"/>
  </w:num>
  <w:num w:numId="23" w16cid:durableId="341394877">
    <w:abstractNumId w:val="23"/>
  </w:num>
  <w:num w:numId="24" w16cid:durableId="2032296669">
    <w:abstractNumId w:val="5"/>
  </w:num>
  <w:num w:numId="25" w16cid:durableId="1948655332">
    <w:abstractNumId w:val="34"/>
  </w:num>
  <w:num w:numId="26" w16cid:durableId="1787891372">
    <w:abstractNumId w:val="33"/>
  </w:num>
  <w:num w:numId="27" w16cid:durableId="1592272077">
    <w:abstractNumId w:val="7"/>
  </w:num>
  <w:num w:numId="28" w16cid:durableId="765076670">
    <w:abstractNumId w:val="31"/>
  </w:num>
  <w:num w:numId="29" w16cid:durableId="429936704">
    <w:abstractNumId w:val="3"/>
  </w:num>
  <w:num w:numId="30" w16cid:durableId="1200554839">
    <w:abstractNumId w:val="22"/>
  </w:num>
  <w:num w:numId="31" w16cid:durableId="1064331896">
    <w:abstractNumId w:val="1"/>
  </w:num>
  <w:num w:numId="32" w16cid:durableId="1552575129">
    <w:abstractNumId w:val="27"/>
  </w:num>
  <w:num w:numId="33" w16cid:durableId="634874205">
    <w:abstractNumId w:val="35"/>
  </w:num>
  <w:num w:numId="34" w16cid:durableId="1706364337">
    <w:abstractNumId w:val="0"/>
  </w:num>
  <w:num w:numId="35" w16cid:durableId="1531607698">
    <w:abstractNumId w:val="18"/>
  </w:num>
  <w:num w:numId="36" w16cid:durableId="11572650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EBC"/>
    <w:rsid w:val="003B794F"/>
    <w:rsid w:val="0073437E"/>
    <w:rsid w:val="00DD74E0"/>
    <w:rsid w:val="00EB5EBC"/>
    <w:rsid w:val="15CA6DCF"/>
    <w:rsid w:val="18DF3E5F"/>
    <w:rsid w:val="31784BB8"/>
    <w:rsid w:val="34E96418"/>
    <w:rsid w:val="45F61354"/>
    <w:rsid w:val="4A085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98E3"/>
  <w15:docId w15:val="{2A8008B6-B5ED-4947-AB8A-7A9100C1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6" w:qFormat="1"/>
    <w:lsdException w:name="toc 8" w:qFormat="1"/>
    <w:lsdException w:name="annotation text" w:qFormat="1"/>
    <w:lsdException w:name="footer" w:qFormat="1"/>
    <w:lsdException w:name="caption" w:semiHidden="1" w:unhideWhenUsed="1" w:qFormat="1"/>
    <w:lsdException w:name="envelope return" w:qFormat="1"/>
    <w:lsdException w:name="List Bullet" w:qFormat="1"/>
    <w:lsdException w:name="List 4" w:qFormat="1"/>
    <w:lsdException w:name="List 5" w:qFormat="1"/>
    <w:lsdException w:name="Title" w:qFormat="1"/>
    <w:lsdException w:name="Default Paragraph Font" w:semiHidden="1"/>
    <w:lsdException w:name="Body Text" w:qFormat="1"/>
    <w:lsdException w:name="Subtitle" w:qFormat="1"/>
    <w:lsdException w:name="Date" w:qFormat="1"/>
    <w:lsdException w:name="Body Text First Indent" w:qFormat="1"/>
    <w:lsdException w:name="Body Text 2" w:qFormat="1"/>
    <w:lsdException w:name="Body Text 3" w:qFormat="1"/>
    <w:lsdException w:name="Body Text Indent 2" w:qFormat="1"/>
    <w:lsdException w:name="Body Text Indent 3" w:qFormat="1"/>
    <w:lsdException w:name="Block Text" w:qFormat="1"/>
    <w:lsdException w:name="FollowedHyperlink"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HTML Acronym" w:qFormat="1"/>
    <w:lsdException w:name="HTML Address" w:qFormat="1"/>
    <w:lsdException w:name="HTML Cite" w:qFormat="1"/>
    <w:lsdException w:name="HTML Definition" w:qFormat="1"/>
    <w:lsdException w:name="HTML Typewriter"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qFormat="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qFormat/>
    <w:tblPr/>
  </w:style>
  <w:style w:type="table" w:customStyle="1" w:styleId="Style12">
    <w:name w:val="_Style 12"/>
    <w:basedOn w:val="TableNormal0"/>
    <w:tblPr/>
  </w:style>
  <w:style w:type="character" w:styleId="Hyperlink">
    <w:name w:val="Hyperlink"/>
    <w:basedOn w:val="DefaultParagraphFont"/>
    <w:rsid w:val="003B794F"/>
    <w:rPr>
      <w:color w:val="0000FF" w:themeColor="hyperlink"/>
      <w:u w:val="single"/>
    </w:rPr>
  </w:style>
  <w:style w:type="character" w:styleId="UnresolvedMention">
    <w:name w:val="Unresolved Mention"/>
    <w:basedOn w:val="DefaultParagraphFont"/>
    <w:uiPriority w:val="99"/>
    <w:semiHidden/>
    <w:unhideWhenUsed/>
    <w:rsid w:val="003B7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23a51a42A0@adityatekkali.edu.i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4537</Words>
  <Characters>25865</Characters>
  <Application>Microsoft Office Word</Application>
  <DocSecurity>0</DocSecurity>
  <Lines>215</Lines>
  <Paragraphs>60</Paragraphs>
  <ScaleCrop>false</ScaleCrop>
  <Company/>
  <LinksUpToDate>false</LinksUpToDate>
  <CharactersWithSpaces>30342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cpurn</dc:creator>
  <cp:lastModifiedBy>Navya imidisetti</cp:lastModifiedBy>
  <cp:revision>2</cp:revision>
  <dcterms:created xsi:type="dcterms:W3CDTF">2026-06-29T14:24:00Z</dcterms:created>
  <dcterms:modified xsi:type="dcterms:W3CDTF">2026-06-29T14:24:00Z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eyJoZGlkIjoiZDVjY2NiOWQyZjg4ZTkxMmQ2YTkzNTc3Nzk2ODA5ZjUiLCJ1c2VySWQiOiI1Njc0NzgwOTQ2MTcifQ==</vt:lpwstr>
  </property>
  <property fmtid="{D5CDD505-2E9C-101B-9397-08002B2CF9AE}" pid="3" name="KSOProductBuildVer">
    <vt:lpwstr>1033-12.1.0.26880</vt:lpwstr>
  </property>
  <property fmtid="{D5CDD505-2E9C-101B-9397-08002B2CF9AE}" pid="4" name="ICV">
    <vt:lpwstr>CFD6A185BCA341009643B2273C3D7641_13</vt:lpwstr>
  </property>
</Properties>
</file>